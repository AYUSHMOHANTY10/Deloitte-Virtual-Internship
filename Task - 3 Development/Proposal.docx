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line="5" w:lineRule="exact"/>
        <w:ind w:left="1251" w:right="1251" w:firstLine="0"/>
        <w:jc w:val="center"/>
        <w:rPr>
          <w:sz w:val="20"/>
        </w:rPr>
      </w:pPr>
      <w:r>
        <w:rPr>
          <w:sz w:val="2"/>
        </w:rPr>
        <w:t>lOMoARcPSD|275</w:t>
      </w:r>
      <w:r>
        <w:pict>
          <v:group id="_x0000_s1026" o:spid="_x0000_s1026" o:spt="203" style="position:absolute;left:0pt;margin-left:-1.15pt;margin-top:0.05pt;height:594.9pt;width:841.8pt;mso-position-horizontal-relative:page;mso-position-vertical-relative:page;z-index:-251650048;mso-width-relative:page;mso-height-relative:page;" coordorigin="0,2" coordsize="16836,11898">
            <o:lock v:ext="edit"/>
            <v:shape id="_x0000_s1027" o:spid="_x0000_s1027" o:spt="75" type="#_x0000_t75" style="position:absolute;left:13906;top:10412;height:428;width:1760;" filled="f" stroked="f" coordsize="21600,21600">
              <v:path/>
              <v:fill on="f" focussize="0,0"/>
              <v:stroke on="f"/>
              <v:imagedata r:id="rId9" o:title=""/>
              <o:lock v:ext="edit" aspectratio="t"/>
            </v:shape>
            <v:shape id="_x0000_s1028" o:spid="_x0000_s1028" o:spt="75" type="#_x0000_t75" style="position:absolute;left:0;top:2;height:11898;width:16836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029" o:spid="_x0000_s1029" o:spt="75" type="#_x0000_t75" style="position:absolute;left:5420;top:11026;height:574;width:6000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</v:group>
        </w:pic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7"/>
        <w:rPr>
          <w:sz w:val="28"/>
        </w:rPr>
      </w:pPr>
    </w:p>
    <w:p>
      <w:pPr>
        <w:spacing w:before="93"/>
        <w:ind w:left="115" w:right="0" w:firstLine="0"/>
        <w:jc w:val="left"/>
        <w:rPr>
          <w:sz w:val="24"/>
        </w:rPr>
      </w:pPr>
      <w:r>
        <w:rPr>
          <w:color w:val="0E0A0A"/>
          <w:sz w:val="24"/>
        </w:rPr>
        <w:t>Software</w:t>
      </w:r>
      <w:r>
        <w:rPr>
          <w:color w:val="0E0A0A"/>
          <w:spacing w:val="-5"/>
          <w:sz w:val="24"/>
        </w:rPr>
        <w:t xml:space="preserve"> </w:t>
      </w:r>
      <w:r>
        <w:rPr>
          <w:color w:val="0E0A0A"/>
          <w:sz w:val="24"/>
        </w:rPr>
        <w:t>Development</w:t>
      </w:r>
      <w:r>
        <w:rPr>
          <w:color w:val="0E0A0A"/>
          <w:spacing w:val="1"/>
          <w:sz w:val="24"/>
        </w:rPr>
        <w:t xml:space="preserve"> </w:t>
      </w:r>
      <w:r>
        <w:rPr>
          <w:color w:val="83BD22"/>
          <w:sz w:val="24"/>
        </w:rPr>
        <w:t>Proposal</w:t>
      </w: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spacing w:before="1"/>
        <w:rPr>
          <w:sz w:val="36"/>
        </w:rPr>
      </w:pPr>
    </w:p>
    <w:p>
      <w:pPr>
        <w:spacing w:before="1"/>
        <w:ind w:left="115" w:right="0" w:firstLine="0"/>
        <w:jc w:val="left"/>
        <w:rPr>
          <w:sz w:val="24"/>
        </w:rPr>
      </w:pPr>
      <w:r>
        <w:rPr>
          <w:sz w:val="24"/>
        </w:rPr>
        <w:t>1</w: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4"/>
        <w:rPr>
          <w:sz w:val="21"/>
        </w:rPr>
      </w:pPr>
    </w:p>
    <w:p>
      <w:pPr>
        <w:spacing w:after="0"/>
        <w:jc w:val="left"/>
        <w:rPr>
          <w:sz w:val="16"/>
        </w:rPr>
        <w:sectPr>
          <w:headerReference r:id="rId5" w:type="default"/>
          <w:pgSz w:w="16840" w:h="11900" w:orient="landscape"/>
          <w:pgMar w:top="20" w:right="160" w:bottom="0" w:left="1020" w:header="0" w:footer="0" w:gutter="0"/>
          <w:cols w:space="720" w:num="1"/>
        </w:sect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2979420</wp:posOffset>
            </wp:positionH>
            <wp:positionV relativeFrom="paragraph">
              <wp:posOffset>-123190</wp:posOffset>
            </wp:positionV>
            <wp:extent cx="3724910" cy="371475"/>
            <wp:effectExtent l="0" t="0" r="8890" b="9525"/>
            <wp:wrapNone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5"/>
        <w:rPr>
          <w:sz w:val="27"/>
        </w:rPr>
      </w:pPr>
      <w:bookmarkStart w:id="0" w:name="_GoBack"/>
      <w:bookmarkEnd w:id="0"/>
    </w:p>
    <w:p>
      <w:pPr>
        <w:pStyle w:val="2"/>
        <w:numPr>
          <w:ilvl w:val="0"/>
          <w:numId w:val="1"/>
        </w:numPr>
        <w:tabs>
          <w:tab w:val="left" w:pos="6873"/>
          <w:tab w:val="left" w:pos="6874"/>
        </w:tabs>
        <w:spacing w:before="86" w:after="0" w:line="240" w:lineRule="auto"/>
        <w:ind w:left="6874" w:right="0" w:hanging="720"/>
        <w:jc w:val="left"/>
      </w:pPr>
      <w:r>
        <w:t>Overview</w:t>
      </w:r>
    </w:p>
    <w:p>
      <w:pPr>
        <w:pStyle w:val="5"/>
        <w:spacing w:before="10"/>
        <w:rPr>
          <w:sz w:val="56"/>
        </w:rPr>
      </w:pPr>
    </w:p>
    <w:p>
      <w:pPr>
        <w:pStyle w:val="5"/>
        <w:ind w:left="115" w:right="977"/>
        <w:jc w:val="both"/>
      </w:pPr>
      <w:r>
        <w:t>Our</w:t>
      </w:r>
      <w:r>
        <w:rPr>
          <w:spacing w:val="50"/>
        </w:rPr>
        <w:t xml:space="preserve"> </w:t>
      </w:r>
      <w:r>
        <w:t>proposal</w:t>
      </w:r>
      <w:r>
        <w:rPr>
          <w:spacing w:val="50"/>
        </w:rPr>
        <w:t xml:space="preserve"> </w:t>
      </w:r>
      <w:r>
        <w:t>to</w:t>
      </w:r>
      <w:r>
        <w:rPr>
          <w:spacing w:val="49"/>
        </w:rPr>
        <w:t xml:space="preserve"> </w:t>
      </w:r>
      <w:r>
        <w:t>you</w:t>
      </w:r>
      <w:r>
        <w:rPr>
          <w:spacing w:val="48"/>
        </w:rPr>
        <w:t xml:space="preserve"> </w:t>
      </w:r>
      <w:r>
        <w:t>from</w:t>
      </w:r>
      <w:r>
        <w:rPr>
          <w:spacing w:val="51"/>
        </w:rPr>
        <w:t xml:space="preserve"> </w:t>
      </w:r>
      <w:r>
        <w:t>Deloitte</w:t>
      </w:r>
      <w:r>
        <w:rPr>
          <w:spacing w:val="49"/>
        </w:rPr>
        <w:t xml:space="preserve"> </w:t>
      </w:r>
      <w:r>
        <w:t>is</w:t>
      </w:r>
      <w:r>
        <w:rPr>
          <w:spacing w:val="49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private,</w:t>
      </w:r>
      <w:r>
        <w:rPr>
          <w:spacing w:val="48"/>
        </w:rPr>
        <w:t xml:space="preserve"> </w:t>
      </w:r>
      <w:r>
        <w:t>internally</w:t>
      </w:r>
      <w:r>
        <w:rPr>
          <w:spacing w:val="49"/>
        </w:rPr>
        <w:t xml:space="preserve"> </w:t>
      </w:r>
      <w:r>
        <w:t>authenticated</w:t>
      </w:r>
      <w:r>
        <w:rPr>
          <w:spacing w:val="49"/>
        </w:rPr>
        <w:t xml:space="preserve"> </w:t>
      </w:r>
      <w:r>
        <w:t>monitoring</w:t>
      </w:r>
      <w:r>
        <w:rPr>
          <w:spacing w:val="48"/>
        </w:rPr>
        <w:t xml:space="preserve"> </w:t>
      </w:r>
      <w:r>
        <w:t>system</w:t>
      </w:r>
      <w:r>
        <w:rPr>
          <w:spacing w:val="51"/>
        </w:rPr>
        <w:t xml:space="preserve"> </w:t>
      </w:r>
      <w:r>
        <w:t>for</w:t>
      </w:r>
      <w:r>
        <w:rPr>
          <w:spacing w:val="48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9</w:t>
      </w:r>
      <w:r>
        <w:rPr>
          <w:spacing w:val="-86"/>
        </w:rPr>
        <w:t xml:space="preserve"> </w:t>
      </w:r>
      <w:r>
        <w:t xml:space="preserve">items of heavy machinery in operation across the 4 global </w:t>
      </w:r>
      <w:r>
        <w:rPr>
          <w:rFonts w:ascii="Arial"/>
          <w:i/>
        </w:rPr>
        <w:t xml:space="preserve">Daikibo Industrials </w:t>
      </w:r>
      <w:r>
        <w:t>locations. This software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relay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summarize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statuses</w:t>
      </w:r>
      <w:r>
        <w:rPr>
          <w:spacing w:val="1"/>
        </w:rPr>
        <w:t xml:space="preserve"> </w:t>
      </w:r>
      <w:r>
        <w:t>live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accessible</w:t>
      </w:r>
      <w:r>
        <w:rPr>
          <w:spacing w:val="1"/>
        </w:rPr>
        <w:t xml:space="preserve"> </w:t>
      </w:r>
      <w:r>
        <w:t>dashboard using the telemetry data you can already supply. Overall, we believe this proposal will suit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current needs of</w:t>
      </w:r>
      <w:r>
        <w:rPr>
          <w:spacing w:val="1"/>
        </w:rPr>
        <w:t xml:space="preserve"> </w:t>
      </w:r>
      <w:r>
        <w:t>your business and will</w:t>
      </w:r>
      <w:r>
        <w:rPr>
          <w:spacing w:val="1"/>
        </w:rPr>
        <w:t xml:space="preserve"> </w:t>
      </w:r>
      <w:r>
        <w:t>optimize your productivity</w:t>
      </w:r>
      <w:r>
        <w:rPr>
          <w:spacing w:val="1"/>
        </w:rPr>
        <w:t xml:space="preserve"> </w:t>
      </w:r>
      <w:r>
        <w:t>and product output</w:t>
      </w:r>
      <w:r>
        <w:rPr>
          <w:spacing w:val="1"/>
        </w:rPr>
        <w:t xml:space="preserve"> </w:t>
      </w:r>
      <w:r>
        <w:t>by</w:t>
      </w:r>
      <w:r>
        <w:rPr>
          <w:spacing w:val="88"/>
        </w:rPr>
        <w:t xml:space="preserve"> </w:t>
      </w:r>
      <w:r>
        <w:t>quickly</w:t>
      </w:r>
      <w:r>
        <w:rPr>
          <w:spacing w:val="-8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effectively</w:t>
      </w:r>
      <w:r>
        <w:rPr>
          <w:spacing w:val="-3"/>
        </w:rPr>
        <w:t xml:space="preserve"> </w:t>
      </w:r>
      <w:r>
        <w:t>identifying</w:t>
      </w:r>
      <w:r>
        <w:rPr>
          <w:spacing w:val="-3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machines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locations</w:t>
      </w:r>
      <w:r>
        <w:rPr>
          <w:spacing w:val="-5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critically</w:t>
      </w:r>
      <w:r>
        <w:rPr>
          <w:spacing w:val="-4"/>
        </w:rPr>
        <w:t xml:space="preserve"> </w:t>
      </w:r>
      <w:r>
        <w:t>require</w:t>
      </w:r>
      <w:r>
        <w:rPr>
          <w:spacing w:val="-3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attention.</w:t>
      </w:r>
    </w:p>
    <w:p>
      <w:pPr>
        <w:pStyle w:val="5"/>
        <w:rPr>
          <w:sz w:val="36"/>
        </w:rPr>
      </w:pPr>
    </w:p>
    <w:p>
      <w:pPr>
        <w:pStyle w:val="5"/>
        <w:rPr>
          <w:sz w:val="36"/>
        </w:rPr>
      </w:pPr>
    </w:p>
    <w:p>
      <w:pPr>
        <w:pStyle w:val="5"/>
        <w:rPr>
          <w:sz w:val="36"/>
        </w:rPr>
      </w:pPr>
    </w:p>
    <w:p>
      <w:pPr>
        <w:pStyle w:val="5"/>
        <w:rPr>
          <w:sz w:val="36"/>
        </w:rPr>
      </w:pPr>
    </w:p>
    <w:p>
      <w:pPr>
        <w:pStyle w:val="5"/>
        <w:rPr>
          <w:sz w:val="36"/>
        </w:rPr>
      </w:pPr>
    </w:p>
    <w:p>
      <w:pPr>
        <w:pStyle w:val="5"/>
        <w:rPr>
          <w:sz w:val="36"/>
        </w:rPr>
      </w:pPr>
    </w:p>
    <w:p>
      <w:pPr>
        <w:pStyle w:val="5"/>
        <w:rPr>
          <w:sz w:val="36"/>
        </w:rPr>
      </w:pPr>
    </w:p>
    <w:p>
      <w:pPr>
        <w:pStyle w:val="5"/>
        <w:rPr>
          <w:sz w:val="36"/>
        </w:rPr>
      </w:pPr>
    </w:p>
    <w:p>
      <w:pPr>
        <w:pStyle w:val="5"/>
        <w:rPr>
          <w:sz w:val="36"/>
        </w:rPr>
      </w:pPr>
    </w:p>
    <w:p>
      <w:pPr>
        <w:pStyle w:val="5"/>
        <w:rPr>
          <w:sz w:val="36"/>
        </w:rPr>
      </w:pPr>
    </w:p>
    <w:p>
      <w:pPr>
        <w:pStyle w:val="5"/>
        <w:rPr>
          <w:sz w:val="36"/>
        </w:rPr>
      </w:pPr>
    </w:p>
    <w:p>
      <w:pPr>
        <w:pStyle w:val="5"/>
        <w:rPr>
          <w:sz w:val="36"/>
        </w:rPr>
      </w:pPr>
    </w:p>
    <w:p>
      <w:pPr>
        <w:pStyle w:val="5"/>
        <w:spacing w:before="9"/>
        <w:rPr>
          <w:sz w:val="30"/>
        </w:rPr>
      </w:pPr>
    </w:p>
    <w:p>
      <w:pPr>
        <w:spacing w:before="0"/>
        <w:ind w:left="115" w:right="0" w:firstLine="0"/>
        <w:jc w:val="left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8829675</wp:posOffset>
            </wp:positionH>
            <wp:positionV relativeFrom="paragraph">
              <wp:posOffset>-53340</wp:posOffset>
            </wp:positionV>
            <wp:extent cx="1117600" cy="271780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2</w:t>
      </w:r>
    </w:p>
    <w:p>
      <w:pPr>
        <w:spacing w:after="0"/>
        <w:jc w:val="left"/>
        <w:rPr>
          <w:sz w:val="24"/>
        </w:rPr>
        <w:sectPr>
          <w:headerReference r:id="rId6" w:type="default"/>
          <w:footerReference r:id="rId7" w:type="default"/>
          <w:pgSz w:w="16840" w:h="11900" w:orient="landscape"/>
          <w:pgMar w:top="1400" w:right="160" w:bottom="320" w:left="1020" w:header="1" w:footer="121" w:gutter="0"/>
          <w:cols w:space="720" w:num="1"/>
        </w:sectPr>
      </w:pPr>
    </w:p>
    <w:p>
      <w:pPr>
        <w:pStyle w:val="5"/>
        <w:rPr>
          <w:sz w:val="27"/>
        </w:rPr>
      </w:pPr>
    </w:p>
    <w:p>
      <w:pPr>
        <w:pStyle w:val="2"/>
        <w:numPr>
          <w:ilvl w:val="0"/>
          <w:numId w:val="1"/>
        </w:numPr>
        <w:tabs>
          <w:tab w:val="left" w:pos="7165"/>
          <w:tab w:val="left" w:pos="7166"/>
        </w:tabs>
        <w:spacing w:before="86" w:after="0" w:line="240" w:lineRule="auto"/>
        <w:ind w:left="7166" w:right="0" w:hanging="720"/>
        <w:jc w:val="left"/>
      </w:pPr>
      <w:r>
        <w:t>Scope</w:t>
      </w:r>
    </w:p>
    <w:p>
      <w:pPr>
        <w:pStyle w:val="5"/>
        <w:rPr>
          <w:sz w:val="48"/>
        </w:rPr>
      </w:pPr>
    </w:p>
    <w:p>
      <w:pPr>
        <w:pStyle w:val="5"/>
        <w:spacing w:before="332" w:line="276" w:lineRule="auto"/>
        <w:ind w:left="173" w:right="987"/>
        <w:jc w:val="both"/>
      </w:pPr>
      <w:r>
        <w:t>The dashboard’s clean drop-down list format is able to fit onto one screen. This minimizes clutter and</w:t>
      </w:r>
      <w:r>
        <w:rPr>
          <w:spacing w:val="1"/>
        </w:rPr>
        <w:t xml:space="preserve"> </w:t>
      </w:r>
      <w:r>
        <w:t>allows you to efficiently see machine health on a factory-wide or specific machine level and where any</w:t>
      </w:r>
      <w:r>
        <w:rPr>
          <w:spacing w:val="-86"/>
        </w:rPr>
        <w:t xml:space="preserve"> </w:t>
      </w:r>
      <w:r>
        <w:t>issues may lie, without having to dig for the information you seek. The inclusion of machine health</w:t>
      </w:r>
      <w:r>
        <w:rPr>
          <w:spacing w:val="1"/>
        </w:rPr>
        <w:t xml:space="preserve"> </w:t>
      </w:r>
      <w:r>
        <w:t>history provides you with a machine’s history of uptime and downtime, which can be utilized as a</w:t>
      </w:r>
      <w:r>
        <w:rPr>
          <w:spacing w:val="1"/>
        </w:rPr>
        <w:t xml:space="preserve"> </w:t>
      </w:r>
      <w:r>
        <w:t>measure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its</w:t>
      </w:r>
      <w:r>
        <w:rPr>
          <w:spacing w:val="14"/>
        </w:rPr>
        <w:t xml:space="preserve"> </w:t>
      </w:r>
      <w:r>
        <w:t>reliability</w:t>
      </w:r>
      <w:r>
        <w:rPr>
          <w:spacing w:val="15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condition</w:t>
      </w:r>
      <w:r>
        <w:rPr>
          <w:spacing w:val="17"/>
        </w:rPr>
        <w:t xml:space="preserve"> </w:t>
      </w:r>
      <w:r>
        <w:t>(if</w:t>
      </w:r>
      <w:r>
        <w:rPr>
          <w:spacing w:val="15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has</w:t>
      </w:r>
      <w:r>
        <w:rPr>
          <w:spacing w:val="15"/>
        </w:rPr>
        <w:t xml:space="preserve"> </w:t>
      </w:r>
      <w:r>
        <w:t>had</w:t>
      </w:r>
      <w:r>
        <w:rPr>
          <w:spacing w:val="16"/>
        </w:rPr>
        <w:t xml:space="preserve"> </w:t>
      </w:r>
      <w:r>
        <w:t>numerous</w:t>
      </w:r>
      <w:r>
        <w:rPr>
          <w:spacing w:val="17"/>
        </w:rPr>
        <w:t xml:space="preserve"> </w:t>
      </w:r>
      <w:r>
        <w:t>issues</w:t>
      </w:r>
      <w:r>
        <w:rPr>
          <w:spacing w:val="16"/>
        </w:rPr>
        <w:t xml:space="preserve"> </w:t>
      </w:r>
      <w:r>
        <w:t>within</w:t>
      </w:r>
      <w:r>
        <w:rPr>
          <w:spacing w:val="15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t>unreasonable</w:t>
      </w:r>
      <w:r>
        <w:rPr>
          <w:spacing w:val="15"/>
        </w:rPr>
        <w:t xml:space="preserve"> </w:t>
      </w:r>
      <w:r>
        <w:t>amount</w:t>
      </w:r>
      <w:r>
        <w:rPr>
          <w:spacing w:val="-87"/>
        </w:rPr>
        <w:t xml:space="preserve"> </w:t>
      </w:r>
      <w:r>
        <w:t>of time). Furthermore, by knowing how much time a machine takes to be repaired, your time resources</w:t>
      </w:r>
      <w:r>
        <w:rPr>
          <w:spacing w:val="-8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future can</w:t>
      </w:r>
      <w:r>
        <w:rPr>
          <w:spacing w:val="-1"/>
        </w:rPr>
        <w:t xml:space="preserve"> </w:t>
      </w:r>
      <w:r>
        <w:t>be optimized.</w:t>
      </w:r>
    </w:p>
    <w:p>
      <w:pPr>
        <w:pStyle w:val="5"/>
        <w:rPr>
          <w:sz w:val="36"/>
        </w:rPr>
      </w:pPr>
    </w:p>
    <w:p>
      <w:pPr>
        <w:pStyle w:val="5"/>
        <w:rPr>
          <w:sz w:val="36"/>
        </w:rPr>
      </w:pPr>
    </w:p>
    <w:p>
      <w:pPr>
        <w:pStyle w:val="5"/>
        <w:rPr>
          <w:sz w:val="36"/>
        </w:rPr>
      </w:pPr>
    </w:p>
    <w:p>
      <w:pPr>
        <w:pStyle w:val="5"/>
        <w:rPr>
          <w:sz w:val="36"/>
        </w:rPr>
      </w:pPr>
    </w:p>
    <w:p>
      <w:pPr>
        <w:pStyle w:val="5"/>
        <w:rPr>
          <w:sz w:val="36"/>
        </w:rPr>
      </w:pPr>
    </w:p>
    <w:p>
      <w:pPr>
        <w:pStyle w:val="5"/>
        <w:rPr>
          <w:sz w:val="36"/>
        </w:rPr>
      </w:pPr>
    </w:p>
    <w:p>
      <w:pPr>
        <w:pStyle w:val="5"/>
        <w:rPr>
          <w:sz w:val="36"/>
        </w:rPr>
      </w:pPr>
    </w:p>
    <w:p>
      <w:pPr>
        <w:pStyle w:val="5"/>
        <w:rPr>
          <w:sz w:val="36"/>
        </w:rPr>
      </w:pPr>
    </w:p>
    <w:p>
      <w:pPr>
        <w:pStyle w:val="5"/>
        <w:rPr>
          <w:sz w:val="36"/>
        </w:rPr>
      </w:pPr>
    </w:p>
    <w:p>
      <w:pPr>
        <w:pStyle w:val="5"/>
        <w:spacing w:before="2"/>
        <w:rPr>
          <w:sz w:val="53"/>
        </w:rPr>
      </w:pPr>
    </w:p>
    <w:p>
      <w:pPr>
        <w:spacing w:before="0"/>
        <w:ind w:left="115" w:right="0" w:firstLine="0"/>
        <w:jc w:val="left"/>
        <w:rPr>
          <w:sz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8829675</wp:posOffset>
            </wp:positionH>
            <wp:positionV relativeFrom="paragraph">
              <wp:posOffset>-53340</wp:posOffset>
            </wp:positionV>
            <wp:extent cx="1117600" cy="271780"/>
            <wp:effectExtent l="0" t="0" r="0" b="0"/>
            <wp:wrapNone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3</w:t>
      </w:r>
    </w:p>
    <w:p>
      <w:pPr>
        <w:spacing w:after="0"/>
        <w:jc w:val="left"/>
        <w:rPr>
          <w:sz w:val="24"/>
        </w:rPr>
        <w:sectPr>
          <w:pgSz w:w="16840" w:h="11900" w:orient="landscape"/>
          <w:pgMar w:top="1400" w:right="160" w:bottom="320" w:left="1020" w:header="1" w:footer="121" w:gutter="0"/>
          <w:cols w:space="720" w:num="1"/>
        </w:sectPr>
      </w:pPr>
    </w:p>
    <w:p>
      <w:pPr>
        <w:pStyle w:val="5"/>
        <w:rPr>
          <w:sz w:val="20"/>
        </w:rPr>
      </w:pPr>
      <w:r>
        <w:pict>
          <v:group id="_x0000_s1030" o:spid="_x0000_s1030" o:spt="203" style="position:absolute;left:0pt;margin-left:114.05pt;margin-top:84.65pt;height:457.3pt;width:669.2pt;mso-position-horizontal-relative:page;mso-position-vertical-relative:page;z-index:251661312;mso-width-relative:page;mso-height-relative:page;" coordorigin="2282,1694" coordsize="13384,9146">
            <o:lock v:ext="edit"/>
            <v:shape id="_x0000_s1031" o:spid="_x0000_s1031" o:spt="75" type="#_x0000_t75" style="position:absolute;left:13906;top:10412;height:428;width:1760;" filled="f" stroked="f" coordsize="21600,21600">
              <v:path/>
              <v:fill on="f" focussize="0,0"/>
              <v:stroke on="f"/>
              <v:imagedata r:id="rId9" o:title=""/>
              <o:lock v:ext="edit" aspectratio="t"/>
            </v:shape>
            <v:shape id="_x0000_s1032" o:spid="_x0000_s1032" o:spt="75" type="#_x0000_t75" style="position:absolute;left:2282;top:1694;height:8678;width:12274;" filled="f" stroked="f" coordsize="21600,21600">
              <v:path/>
              <v:fill on="f" focussize="0,0"/>
              <v:stroke on="f"/>
              <v:imagedata r:id="rId13" o:title=""/>
              <o:lock v:ext="edit" aspectratio="t"/>
            </v:shape>
          </v:group>
        </w:pic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1"/>
        <w:rPr>
          <w:sz w:val="22"/>
        </w:rPr>
      </w:pPr>
    </w:p>
    <w:p>
      <w:pPr>
        <w:spacing w:before="92"/>
        <w:ind w:left="115" w:right="0" w:firstLine="0"/>
        <w:jc w:val="left"/>
        <w:rPr>
          <w:sz w:val="24"/>
        </w:rPr>
      </w:pPr>
      <w:r>
        <w:rPr>
          <w:sz w:val="24"/>
        </w:rPr>
        <w:t>4</w:t>
      </w:r>
    </w:p>
    <w:p>
      <w:pPr>
        <w:spacing w:after="0"/>
        <w:jc w:val="left"/>
        <w:rPr>
          <w:sz w:val="24"/>
        </w:rPr>
        <w:sectPr>
          <w:pgSz w:w="16840" w:h="11900" w:orient="landscape"/>
          <w:pgMar w:top="1400" w:right="160" w:bottom="320" w:left="1020" w:header="1" w:footer="121" w:gutter="0"/>
          <w:cols w:space="720" w:num="1"/>
        </w:sectPr>
      </w:pPr>
    </w:p>
    <w:p>
      <w:pPr>
        <w:pStyle w:val="5"/>
        <w:rPr>
          <w:sz w:val="27"/>
        </w:rPr>
      </w:pPr>
    </w:p>
    <w:p>
      <w:pPr>
        <w:pStyle w:val="2"/>
        <w:numPr>
          <w:ilvl w:val="0"/>
          <w:numId w:val="1"/>
        </w:numPr>
        <w:tabs>
          <w:tab w:val="left" w:pos="6820"/>
        </w:tabs>
        <w:spacing w:before="86" w:after="0" w:line="240" w:lineRule="auto"/>
        <w:ind w:left="6819" w:right="0" w:hanging="490"/>
        <w:jc w:val="left"/>
      </w:pPr>
      <w:r>
        <w:t>Estimate</w: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3"/>
        <w:rPr>
          <w:sz w:val="25"/>
        </w:rPr>
      </w:pPr>
    </w:p>
    <w:p>
      <w:pPr>
        <w:pStyle w:val="5"/>
        <w:spacing w:before="90"/>
        <w:ind w:left="116" w:right="9953"/>
        <w:jc w:val="both"/>
      </w:pPr>
      <w:r>
        <w:pict>
          <v:group id="_x0000_s1033" o:spid="_x0000_s1033" o:spt="203" style="position:absolute;left:0pt;margin-left:358.1pt;margin-top:-22.55pt;height:411.4pt;width:463.7pt;mso-position-horizontal-relative:page;z-index:251661312;mso-width-relative:page;mso-height-relative:page;" coordorigin="7162,-452" coordsize="9274,8228">
            <o:lock v:ext="edit"/>
            <v:shape id="_x0000_s1034" o:spid="_x0000_s1034" o:spt="75" type="#_x0000_t75" style="position:absolute;left:13906;top:7348;height:428;width:1760;" filled="f" stroked="f" coordsize="21600,21600">
              <v:path/>
              <v:fill on="f" focussize="0,0"/>
              <v:stroke on="f"/>
              <v:imagedata r:id="rId9" o:title=""/>
              <o:lock v:ext="edit" aspectratio="t"/>
            </v:shape>
            <v:shape id="_x0000_s1035" o:spid="_x0000_s1035" o:spt="75" type="#_x0000_t75" style="position:absolute;left:7162;top:-452;height:7754;width:9274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</v:group>
        </w:pic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targets</w:t>
      </w:r>
      <w:r>
        <w:rPr>
          <w:spacing w:val="1"/>
        </w:rPr>
        <w:t xml:space="preserve"> </w:t>
      </w:r>
      <w:r>
        <w:t>entail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coding and creation of the webpage in-</w:t>
      </w:r>
      <w:r>
        <w:rPr>
          <w:spacing w:val="-86"/>
        </w:rPr>
        <w:t xml:space="preserve"> </w:t>
      </w:r>
      <w:r>
        <w:t>cluding all necessary features and the</w:t>
      </w:r>
      <w:r>
        <w:rPr>
          <w:spacing w:val="1"/>
        </w:rPr>
        <w:t xml:space="preserve"> </w:t>
      </w:r>
      <w:r>
        <w:t>user interface. The testing targets in-</w:t>
      </w:r>
      <w:r>
        <w:rPr>
          <w:spacing w:val="1"/>
        </w:rPr>
        <w:t xml:space="preserve"> </w:t>
      </w:r>
      <w:r>
        <w:t>volve the process of running the soft-</w:t>
      </w:r>
      <w:r>
        <w:rPr>
          <w:spacing w:val="1"/>
        </w:rPr>
        <w:t xml:space="preserve"> </w:t>
      </w:r>
      <w:r>
        <w:t>ware,</w:t>
      </w:r>
      <w:r>
        <w:rPr>
          <w:spacing w:val="1"/>
        </w:rPr>
        <w:t xml:space="preserve"> </w:t>
      </w:r>
      <w:r>
        <w:t>either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client’s</w:t>
      </w:r>
      <w:r>
        <w:rPr>
          <w:spacing w:val="1"/>
        </w:rPr>
        <w:t xml:space="preserve"> </w:t>
      </w:r>
      <w:r>
        <w:t>Intranet</w:t>
      </w:r>
      <w:r>
        <w:rPr>
          <w:spacing w:val="-86"/>
        </w:rPr>
        <w:t xml:space="preserve"> </w:t>
      </w:r>
      <w:r>
        <w:t>system or with our (Deloitte’s) own to</w:t>
      </w:r>
      <w:r>
        <w:rPr>
          <w:spacing w:val="1"/>
        </w:rPr>
        <w:t xml:space="preserve"> </w:t>
      </w:r>
      <w:r>
        <w:t>ensure it works without any issues by</w:t>
      </w:r>
      <w:r>
        <w:rPr>
          <w:spacing w:val="1"/>
        </w:rPr>
        <w:t xml:space="preserve"> </w:t>
      </w:r>
      <w:r>
        <w:t>identifying</w:t>
      </w:r>
      <w:r>
        <w:rPr>
          <w:spacing w:val="1"/>
        </w:rPr>
        <w:t xml:space="preserve"> </w:t>
      </w:r>
      <w:r>
        <w:t>errors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with compatibility between the software</w:t>
      </w:r>
      <w:r>
        <w:rPr>
          <w:spacing w:val="-86"/>
        </w:rPr>
        <w:t xml:space="preserve"> </w:t>
      </w:r>
      <w:r>
        <w:t>and its host. Finally, the integration tar-</w:t>
      </w:r>
      <w:r>
        <w:rPr>
          <w:spacing w:val="-86"/>
        </w:rPr>
        <w:t xml:space="preserve"> </w:t>
      </w:r>
      <w:r>
        <w:t>gets are included to ensure that after</w:t>
      </w:r>
      <w:r>
        <w:rPr>
          <w:spacing w:val="1"/>
        </w:rPr>
        <w:t xml:space="preserve"> </w:t>
      </w:r>
      <w:r>
        <w:t>this webpage has been developed and</w:t>
      </w:r>
      <w:r>
        <w:rPr>
          <w:spacing w:val="1"/>
        </w:rPr>
        <w:t xml:space="preserve"> </w:t>
      </w:r>
      <w:r>
        <w:t>properly tested on several occasions, it</w:t>
      </w:r>
      <w:r>
        <w:rPr>
          <w:spacing w:val="-86"/>
        </w:rPr>
        <w:t xml:space="preserve"> </w:t>
      </w:r>
      <w:r>
        <w:t>can be fully and properly installed into</w:t>
      </w:r>
      <w:r>
        <w:rPr>
          <w:spacing w:val="1"/>
        </w:rPr>
        <w:t xml:space="preserve"> </w:t>
      </w:r>
      <w:r>
        <w:t>your Intranet, ready for use. In total, we</w:t>
      </w:r>
      <w:r>
        <w:rPr>
          <w:spacing w:val="-86"/>
        </w:rPr>
        <w:t xml:space="preserve"> </w:t>
      </w:r>
      <w:r>
        <w:t>estimate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complete</w:t>
      </w:r>
      <w:r>
        <w:rPr>
          <w:spacing w:val="1"/>
        </w:rPr>
        <w:t xml:space="preserve"> </w:t>
      </w:r>
      <w:r>
        <w:t>develop-</w:t>
      </w:r>
      <w:r>
        <w:rPr>
          <w:spacing w:val="1"/>
        </w:rPr>
        <w:t xml:space="preserve"> </w:t>
      </w:r>
      <w:r>
        <w:t>ment, testing and integration of this so-</w:t>
      </w:r>
      <w:r>
        <w:rPr>
          <w:spacing w:val="-86"/>
        </w:rPr>
        <w:t xml:space="preserve"> </w:t>
      </w:r>
      <w:r>
        <w:t>lution will take about 178 – 200 working</w:t>
      </w:r>
      <w:r>
        <w:rPr>
          <w:spacing w:val="-86"/>
        </w:rPr>
        <w:t xml:space="preserve"> </w:t>
      </w:r>
      <w:r>
        <w:t>hours.</w:t>
      </w:r>
    </w:p>
    <w:p>
      <w:pPr>
        <w:spacing w:before="0" w:line="260" w:lineRule="exact"/>
        <w:ind w:left="116" w:right="0" w:firstLine="0"/>
        <w:jc w:val="left"/>
        <w:rPr>
          <w:sz w:val="24"/>
        </w:rPr>
      </w:pPr>
    </w:p>
    <w:p>
      <w:pPr>
        <w:spacing w:after="0" w:line="260" w:lineRule="exact"/>
        <w:jc w:val="left"/>
        <w:rPr>
          <w:sz w:val="24"/>
        </w:rPr>
        <w:sectPr>
          <w:pgSz w:w="16840" w:h="11900" w:orient="landscape"/>
          <w:pgMar w:top="1400" w:right="160" w:bottom="320" w:left="1020" w:header="1" w:footer="121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2"/>
        <w:rPr>
          <w:sz w:val="19"/>
        </w:rPr>
      </w:pPr>
    </w:p>
    <w:p>
      <w:pPr>
        <w:pStyle w:val="2"/>
        <w:numPr>
          <w:ilvl w:val="0"/>
          <w:numId w:val="1"/>
        </w:numPr>
        <w:tabs>
          <w:tab w:val="left" w:pos="6848"/>
        </w:tabs>
        <w:spacing w:before="86" w:after="0" w:line="240" w:lineRule="auto"/>
        <w:ind w:left="6847" w:right="0" w:hanging="482"/>
        <w:jc w:val="left"/>
      </w:pPr>
      <w:r>
        <w:t>Timeline</w:t>
      </w:r>
    </w:p>
    <w:p>
      <w:pPr>
        <w:pStyle w:val="5"/>
        <w:rPr>
          <w:sz w:val="48"/>
        </w:rPr>
      </w:pPr>
    </w:p>
    <w:p>
      <w:pPr>
        <w:pStyle w:val="9"/>
        <w:numPr>
          <w:ilvl w:val="0"/>
          <w:numId w:val="2"/>
        </w:numPr>
        <w:tabs>
          <w:tab w:val="left" w:pos="1825"/>
          <w:tab w:val="left" w:pos="1826"/>
        </w:tabs>
        <w:spacing w:before="332" w:after="0" w:line="240" w:lineRule="auto"/>
        <w:ind w:left="1826" w:right="0" w:hanging="630"/>
        <w:jc w:val="left"/>
        <w:rPr>
          <w:rFonts w:ascii="Arial MT"/>
          <w:b/>
          <w:sz w:val="21"/>
        </w:rPr>
      </w:pPr>
      <w:r>
        <w:rPr>
          <w:rFonts w:ascii="Arial MT"/>
          <w:sz w:val="22"/>
        </w:rPr>
        <w:t>[1</w:t>
      </w:r>
      <w:r>
        <w:rPr>
          <w:rFonts w:ascii="Arial MT"/>
          <w:sz w:val="22"/>
          <w:vertAlign w:val="superscript"/>
        </w:rPr>
        <w:t>st</w:t>
      </w:r>
      <w:r>
        <w:rPr>
          <w:rFonts w:ascii="Arial MT"/>
          <w:spacing w:val="-7"/>
          <w:sz w:val="22"/>
          <w:vertAlign w:val="baseline"/>
        </w:rPr>
        <w:t xml:space="preserve"> </w:t>
      </w:r>
      <w:r>
        <w:rPr>
          <w:rFonts w:ascii="Arial MT"/>
          <w:sz w:val="22"/>
          <w:vertAlign w:val="baseline"/>
        </w:rPr>
        <w:t>of</w:t>
      </w:r>
      <w:r>
        <w:rPr>
          <w:rFonts w:ascii="Arial MT"/>
          <w:spacing w:val="-7"/>
          <w:sz w:val="22"/>
          <w:vertAlign w:val="baseline"/>
        </w:rPr>
        <w:t xml:space="preserve"> </w:t>
      </w:r>
      <w:r>
        <w:rPr>
          <w:rFonts w:ascii="Arial MT"/>
          <w:sz w:val="22"/>
          <w:vertAlign w:val="baseline"/>
        </w:rPr>
        <w:t>September,</w:t>
      </w:r>
      <w:r>
        <w:rPr>
          <w:rFonts w:ascii="Arial MT"/>
          <w:spacing w:val="-8"/>
          <w:sz w:val="22"/>
          <w:vertAlign w:val="baseline"/>
        </w:rPr>
        <w:t xml:space="preserve"> </w:t>
      </w:r>
      <w:r>
        <w:rPr>
          <w:rFonts w:ascii="Arial MT"/>
          <w:sz w:val="22"/>
          <w:vertAlign w:val="baseline"/>
        </w:rPr>
        <w:t>2021]</w:t>
      </w:r>
      <w:r>
        <w:rPr>
          <w:rFonts w:ascii="Arial MT"/>
          <w:spacing w:val="-8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Design</w:t>
      </w:r>
      <w:r>
        <w:rPr>
          <w:b/>
          <w:spacing w:val="-7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starts</w:t>
      </w:r>
    </w:p>
    <w:p>
      <w:pPr>
        <w:pStyle w:val="9"/>
        <w:numPr>
          <w:ilvl w:val="0"/>
          <w:numId w:val="2"/>
        </w:numPr>
        <w:tabs>
          <w:tab w:val="left" w:pos="1825"/>
          <w:tab w:val="left" w:pos="1826"/>
        </w:tabs>
        <w:spacing w:before="153" w:after="0" w:line="240" w:lineRule="auto"/>
        <w:ind w:left="1826" w:right="0" w:hanging="630"/>
        <w:jc w:val="left"/>
        <w:rPr>
          <w:rFonts w:ascii="Arial MT" w:hAnsi="Arial MT"/>
          <w:b/>
          <w:sz w:val="22"/>
        </w:rPr>
      </w:pPr>
      <w:r>
        <w:rPr>
          <w:rFonts w:ascii="Arial MT" w:hAnsi="Arial MT"/>
          <w:sz w:val="22"/>
        </w:rPr>
        <w:t>[1</w:t>
      </w:r>
      <w:r>
        <w:rPr>
          <w:rFonts w:ascii="Arial MT" w:hAnsi="Arial MT"/>
          <w:sz w:val="22"/>
          <w:vertAlign w:val="superscript"/>
        </w:rPr>
        <w:t>st</w:t>
      </w:r>
      <w:r>
        <w:rPr>
          <w:rFonts w:ascii="Arial MT" w:hAnsi="Arial MT"/>
          <w:spacing w:val="-5"/>
          <w:sz w:val="22"/>
          <w:vertAlign w:val="baseline"/>
        </w:rPr>
        <w:t xml:space="preserve"> </w:t>
      </w:r>
      <w:r>
        <w:rPr>
          <w:rFonts w:ascii="Arial MT" w:hAnsi="Arial MT"/>
          <w:sz w:val="22"/>
          <w:vertAlign w:val="baseline"/>
        </w:rPr>
        <w:t>–</w:t>
      </w:r>
      <w:r>
        <w:rPr>
          <w:rFonts w:ascii="Arial MT" w:hAnsi="Arial MT"/>
          <w:spacing w:val="-6"/>
          <w:sz w:val="22"/>
          <w:vertAlign w:val="baseline"/>
        </w:rPr>
        <w:t xml:space="preserve"> </w:t>
      </w:r>
      <w:r>
        <w:rPr>
          <w:rFonts w:ascii="Arial MT" w:hAnsi="Arial MT"/>
          <w:sz w:val="22"/>
          <w:vertAlign w:val="baseline"/>
        </w:rPr>
        <w:t>10</w:t>
      </w:r>
      <w:r>
        <w:rPr>
          <w:rFonts w:ascii="Arial MT" w:hAnsi="Arial MT"/>
          <w:sz w:val="22"/>
          <w:vertAlign w:val="superscript"/>
        </w:rPr>
        <w:t>th</w:t>
      </w:r>
      <w:r>
        <w:rPr>
          <w:rFonts w:ascii="Arial MT" w:hAnsi="Arial MT"/>
          <w:spacing w:val="-6"/>
          <w:sz w:val="22"/>
          <w:vertAlign w:val="baseline"/>
        </w:rPr>
        <w:t xml:space="preserve"> </w:t>
      </w:r>
      <w:r>
        <w:rPr>
          <w:rFonts w:ascii="Arial MT" w:hAnsi="Arial MT"/>
          <w:sz w:val="22"/>
          <w:vertAlign w:val="baseline"/>
        </w:rPr>
        <w:t>of</w:t>
      </w:r>
      <w:r>
        <w:rPr>
          <w:rFonts w:ascii="Arial MT" w:hAnsi="Arial MT"/>
          <w:spacing w:val="-5"/>
          <w:sz w:val="22"/>
          <w:vertAlign w:val="baseline"/>
        </w:rPr>
        <w:t xml:space="preserve"> </w:t>
      </w:r>
      <w:r>
        <w:rPr>
          <w:rFonts w:ascii="Arial MT" w:hAnsi="Arial MT"/>
          <w:sz w:val="22"/>
          <w:vertAlign w:val="baseline"/>
        </w:rPr>
        <w:t>September,</w:t>
      </w:r>
      <w:r>
        <w:rPr>
          <w:rFonts w:ascii="Arial MT" w:hAnsi="Arial MT"/>
          <w:spacing w:val="-5"/>
          <w:sz w:val="22"/>
          <w:vertAlign w:val="baseline"/>
        </w:rPr>
        <w:t xml:space="preserve"> </w:t>
      </w:r>
      <w:r>
        <w:rPr>
          <w:rFonts w:ascii="Arial MT" w:hAnsi="Arial MT"/>
          <w:sz w:val="22"/>
          <w:vertAlign w:val="baseline"/>
        </w:rPr>
        <w:t>2021]</w:t>
      </w:r>
      <w:r>
        <w:rPr>
          <w:rFonts w:ascii="Arial MT" w:hAnsi="Arial MT"/>
          <w:spacing w:val="-4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Creation</w:t>
      </w:r>
      <w:r>
        <w:rPr>
          <w:b/>
          <w:spacing w:val="-6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of</w:t>
      </w:r>
      <w:r>
        <w:rPr>
          <w:b/>
          <w:spacing w:val="-5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base</w:t>
      </w:r>
      <w:r>
        <w:rPr>
          <w:b/>
          <w:spacing w:val="-5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framework</w:t>
      </w:r>
      <w:r>
        <w:rPr>
          <w:b/>
          <w:spacing w:val="-6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+</w:t>
      </w:r>
      <w:r>
        <w:rPr>
          <w:b/>
          <w:spacing w:val="-6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skeletal</w:t>
      </w:r>
      <w:r>
        <w:rPr>
          <w:b/>
          <w:spacing w:val="-6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functions</w:t>
      </w:r>
      <w:r>
        <w:rPr>
          <w:b/>
          <w:spacing w:val="-6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using</w:t>
      </w:r>
      <w:r>
        <w:rPr>
          <w:b/>
          <w:spacing w:val="-5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HTML</w:t>
      </w:r>
      <w:r>
        <w:rPr>
          <w:b/>
          <w:spacing w:val="-10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and</w:t>
      </w:r>
      <w:r>
        <w:rPr>
          <w:b/>
          <w:spacing w:val="-5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JavaScript</w:t>
      </w:r>
    </w:p>
    <w:p>
      <w:pPr>
        <w:pStyle w:val="9"/>
        <w:numPr>
          <w:ilvl w:val="0"/>
          <w:numId w:val="2"/>
        </w:numPr>
        <w:tabs>
          <w:tab w:val="left" w:pos="1825"/>
          <w:tab w:val="left" w:pos="1826"/>
        </w:tabs>
        <w:spacing w:before="151" w:after="0" w:line="240" w:lineRule="auto"/>
        <w:ind w:left="1826" w:right="0" w:hanging="630"/>
        <w:jc w:val="left"/>
        <w:rPr>
          <w:rFonts w:ascii="Arial MT" w:hAnsi="Arial MT"/>
          <w:b/>
          <w:sz w:val="22"/>
        </w:rPr>
      </w:pPr>
      <w:r>
        <w:rPr>
          <w:rFonts w:ascii="Arial MT" w:hAnsi="Arial MT"/>
          <w:sz w:val="22"/>
        </w:rPr>
        <w:t>[11</w:t>
      </w:r>
      <w:r>
        <w:rPr>
          <w:rFonts w:ascii="Arial MT" w:hAnsi="Arial MT"/>
          <w:sz w:val="22"/>
          <w:vertAlign w:val="superscript"/>
        </w:rPr>
        <w:t>th</w:t>
      </w:r>
      <w:r>
        <w:rPr>
          <w:rFonts w:ascii="Arial MT" w:hAnsi="Arial MT"/>
          <w:spacing w:val="-8"/>
          <w:sz w:val="22"/>
          <w:vertAlign w:val="baseline"/>
        </w:rPr>
        <w:t xml:space="preserve"> </w:t>
      </w:r>
      <w:r>
        <w:rPr>
          <w:rFonts w:ascii="Arial MT" w:hAnsi="Arial MT"/>
          <w:sz w:val="22"/>
          <w:vertAlign w:val="baseline"/>
        </w:rPr>
        <w:t>–</w:t>
      </w:r>
      <w:r>
        <w:rPr>
          <w:rFonts w:ascii="Arial MT" w:hAnsi="Arial MT"/>
          <w:spacing w:val="-7"/>
          <w:sz w:val="22"/>
          <w:vertAlign w:val="baseline"/>
        </w:rPr>
        <w:t xml:space="preserve"> </w:t>
      </w:r>
      <w:r>
        <w:rPr>
          <w:rFonts w:ascii="Arial MT" w:hAnsi="Arial MT"/>
          <w:sz w:val="22"/>
          <w:vertAlign w:val="baseline"/>
        </w:rPr>
        <w:t>18</w:t>
      </w:r>
      <w:r>
        <w:rPr>
          <w:rFonts w:ascii="Arial MT" w:hAnsi="Arial MT"/>
          <w:sz w:val="22"/>
          <w:vertAlign w:val="superscript"/>
        </w:rPr>
        <w:t>th</w:t>
      </w:r>
      <w:r>
        <w:rPr>
          <w:rFonts w:ascii="Arial MT" w:hAnsi="Arial MT"/>
          <w:spacing w:val="-7"/>
          <w:sz w:val="22"/>
          <w:vertAlign w:val="baseline"/>
        </w:rPr>
        <w:t xml:space="preserve"> </w:t>
      </w:r>
      <w:r>
        <w:rPr>
          <w:rFonts w:ascii="Arial MT" w:hAnsi="Arial MT"/>
          <w:sz w:val="22"/>
          <w:vertAlign w:val="baseline"/>
        </w:rPr>
        <w:t>of</w:t>
      </w:r>
      <w:r>
        <w:rPr>
          <w:rFonts w:ascii="Arial MT" w:hAnsi="Arial MT"/>
          <w:spacing w:val="-8"/>
          <w:sz w:val="22"/>
          <w:vertAlign w:val="baseline"/>
        </w:rPr>
        <w:t xml:space="preserve"> </w:t>
      </w:r>
      <w:r>
        <w:rPr>
          <w:rFonts w:ascii="Arial MT" w:hAnsi="Arial MT"/>
          <w:sz w:val="22"/>
          <w:vertAlign w:val="baseline"/>
        </w:rPr>
        <w:t>September,</w:t>
      </w:r>
      <w:r>
        <w:rPr>
          <w:rFonts w:ascii="Arial MT" w:hAnsi="Arial MT"/>
          <w:spacing w:val="-7"/>
          <w:sz w:val="22"/>
          <w:vertAlign w:val="baseline"/>
        </w:rPr>
        <w:t xml:space="preserve"> </w:t>
      </w:r>
      <w:r>
        <w:rPr>
          <w:rFonts w:ascii="Arial MT" w:hAnsi="Arial MT"/>
          <w:sz w:val="22"/>
          <w:vertAlign w:val="baseline"/>
        </w:rPr>
        <w:t>2021]</w:t>
      </w:r>
      <w:r>
        <w:rPr>
          <w:rFonts w:ascii="Arial MT" w:hAnsi="Arial MT"/>
          <w:spacing w:val="-8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Fleshing</w:t>
      </w:r>
      <w:r>
        <w:rPr>
          <w:b/>
          <w:spacing w:val="-6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out</w:t>
      </w:r>
      <w:r>
        <w:rPr>
          <w:b/>
          <w:spacing w:val="-6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of</w:t>
      </w:r>
      <w:r>
        <w:rPr>
          <w:b/>
          <w:spacing w:val="-6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user</w:t>
      </w:r>
      <w:r>
        <w:rPr>
          <w:b/>
          <w:spacing w:val="-6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interface</w:t>
      </w:r>
      <w:r>
        <w:rPr>
          <w:b/>
          <w:spacing w:val="-6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(UI)</w:t>
      </w:r>
      <w:r>
        <w:rPr>
          <w:b/>
          <w:spacing w:val="-6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using</w:t>
      </w:r>
      <w:r>
        <w:rPr>
          <w:b/>
          <w:spacing w:val="-7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CSS5</w:t>
      </w:r>
    </w:p>
    <w:p>
      <w:pPr>
        <w:pStyle w:val="9"/>
        <w:numPr>
          <w:ilvl w:val="0"/>
          <w:numId w:val="2"/>
        </w:numPr>
        <w:tabs>
          <w:tab w:val="left" w:pos="1825"/>
          <w:tab w:val="left" w:pos="1826"/>
        </w:tabs>
        <w:spacing w:before="153" w:after="0" w:line="240" w:lineRule="auto"/>
        <w:ind w:left="1826" w:right="0" w:hanging="630"/>
        <w:jc w:val="left"/>
        <w:rPr>
          <w:rFonts w:ascii="Arial MT" w:hAnsi="Arial MT"/>
          <w:b/>
          <w:sz w:val="22"/>
        </w:rPr>
      </w:pPr>
      <w:r>
        <w:rPr>
          <w:rFonts w:ascii="Arial MT" w:hAnsi="Arial MT"/>
          <w:sz w:val="22"/>
        </w:rPr>
        <w:t>[19</w:t>
      </w:r>
      <w:r>
        <w:rPr>
          <w:rFonts w:ascii="Arial MT" w:hAnsi="Arial MT"/>
          <w:sz w:val="22"/>
          <w:vertAlign w:val="superscript"/>
        </w:rPr>
        <w:t>th</w:t>
      </w:r>
      <w:r>
        <w:rPr>
          <w:rFonts w:ascii="Arial MT" w:hAnsi="Arial MT"/>
          <w:spacing w:val="-8"/>
          <w:sz w:val="22"/>
          <w:vertAlign w:val="baseline"/>
        </w:rPr>
        <w:t xml:space="preserve"> </w:t>
      </w:r>
      <w:r>
        <w:rPr>
          <w:rFonts w:ascii="Arial MT" w:hAnsi="Arial MT"/>
          <w:sz w:val="22"/>
          <w:vertAlign w:val="baseline"/>
        </w:rPr>
        <w:t>–</w:t>
      </w:r>
      <w:r>
        <w:rPr>
          <w:rFonts w:ascii="Arial MT" w:hAnsi="Arial MT"/>
          <w:spacing w:val="-6"/>
          <w:sz w:val="22"/>
          <w:vertAlign w:val="baseline"/>
        </w:rPr>
        <w:t xml:space="preserve"> </w:t>
      </w:r>
      <w:r>
        <w:rPr>
          <w:rFonts w:ascii="Arial MT" w:hAnsi="Arial MT"/>
          <w:sz w:val="22"/>
          <w:vertAlign w:val="baseline"/>
        </w:rPr>
        <w:t>22</w:t>
      </w:r>
      <w:r>
        <w:rPr>
          <w:rFonts w:ascii="Arial MT" w:hAnsi="Arial MT"/>
          <w:sz w:val="22"/>
          <w:vertAlign w:val="superscript"/>
        </w:rPr>
        <w:t>nd</w:t>
      </w:r>
      <w:r>
        <w:rPr>
          <w:rFonts w:ascii="Arial MT" w:hAnsi="Arial MT"/>
          <w:spacing w:val="-7"/>
          <w:sz w:val="22"/>
          <w:vertAlign w:val="baseline"/>
        </w:rPr>
        <w:t xml:space="preserve"> </w:t>
      </w:r>
      <w:r>
        <w:rPr>
          <w:rFonts w:ascii="Arial MT" w:hAnsi="Arial MT"/>
          <w:sz w:val="22"/>
          <w:vertAlign w:val="baseline"/>
        </w:rPr>
        <w:t>of</w:t>
      </w:r>
      <w:r>
        <w:rPr>
          <w:rFonts w:ascii="Arial MT" w:hAnsi="Arial MT"/>
          <w:spacing w:val="-6"/>
          <w:sz w:val="22"/>
          <w:vertAlign w:val="baseline"/>
        </w:rPr>
        <w:t xml:space="preserve"> </w:t>
      </w:r>
      <w:r>
        <w:rPr>
          <w:rFonts w:ascii="Arial MT" w:hAnsi="Arial MT"/>
          <w:sz w:val="22"/>
          <w:vertAlign w:val="baseline"/>
        </w:rPr>
        <w:t>September,</w:t>
      </w:r>
      <w:r>
        <w:rPr>
          <w:rFonts w:ascii="Arial MT" w:hAnsi="Arial MT"/>
          <w:spacing w:val="-5"/>
          <w:sz w:val="22"/>
          <w:vertAlign w:val="baseline"/>
        </w:rPr>
        <w:t xml:space="preserve"> </w:t>
      </w:r>
      <w:r>
        <w:rPr>
          <w:rFonts w:ascii="Arial MT" w:hAnsi="Arial MT"/>
          <w:sz w:val="22"/>
          <w:vertAlign w:val="baseline"/>
        </w:rPr>
        <w:t>2021]</w:t>
      </w:r>
      <w:r>
        <w:rPr>
          <w:rFonts w:ascii="Arial MT" w:hAnsi="Arial MT"/>
          <w:spacing w:val="-6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Debugging</w:t>
      </w:r>
      <w:r>
        <w:rPr>
          <w:b/>
          <w:spacing w:val="-6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and</w:t>
      </w:r>
      <w:r>
        <w:rPr>
          <w:b/>
          <w:spacing w:val="-6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page</w:t>
      </w:r>
      <w:r>
        <w:rPr>
          <w:b/>
          <w:spacing w:val="-7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quality</w:t>
      </w:r>
      <w:r>
        <w:rPr>
          <w:b/>
          <w:spacing w:val="-6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evaluation,</w:t>
      </w:r>
      <w:r>
        <w:rPr>
          <w:b/>
          <w:spacing w:val="-7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final</w:t>
      </w:r>
      <w:r>
        <w:rPr>
          <w:b/>
          <w:spacing w:val="-6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tweaking</w:t>
      </w:r>
      <w:r>
        <w:rPr>
          <w:b/>
          <w:spacing w:val="-6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of</w:t>
      </w:r>
      <w:r>
        <w:rPr>
          <w:b/>
          <w:spacing w:val="-6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website</w:t>
      </w:r>
      <w:r>
        <w:rPr>
          <w:b/>
          <w:spacing w:val="-6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code</w:t>
      </w:r>
    </w:p>
    <w:p>
      <w:pPr>
        <w:pStyle w:val="9"/>
        <w:numPr>
          <w:ilvl w:val="0"/>
          <w:numId w:val="2"/>
        </w:numPr>
        <w:tabs>
          <w:tab w:val="left" w:pos="1825"/>
          <w:tab w:val="left" w:pos="1826"/>
        </w:tabs>
        <w:spacing w:before="151" w:after="0" w:line="240" w:lineRule="auto"/>
        <w:ind w:left="1826" w:right="0" w:hanging="630"/>
        <w:jc w:val="left"/>
        <w:rPr>
          <w:rFonts w:ascii="Arial MT" w:hAnsi="Arial MT"/>
          <w:b/>
          <w:sz w:val="22"/>
        </w:rPr>
      </w:pPr>
      <w:r>
        <w:rPr>
          <w:rFonts w:ascii="Arial MT" w:hAnsi="Arial MT"/>
          <w:sz w:val="22"/>
        </w:rPr>
        <w:t>[22</w:t>
      </w:r>
      <w:r>
        <w:rPr>
          <w:rFonts w:ascii="Arial MT" w:hAnsi="Arial MT"/>
          <w:sz w:val="22"/>
          <w:vertAlign w:val="superscript"/>
        </w:rPr>
        <w:t>nd</w:t>
      </w:r>
      <w:r>
        <w:rPr>
          <w:rFonts w:ascii="Arial MT" w:hAnsi="Arial MT"/>
          <w:spacing w:val="-9"/>
          <w:sz w:val="22"/>
          <w:vertAlign w:val="baseline"/>
        </w:rPr>
        <w:t xml:space="preserve"> </w:t>
      </w:r>
      <w:r>
        <w:rPr>
          <w:rFonts w:ascii="Arial MT" w:hAnsi="Arial MT"/>
          <w:sz w:val="22"/>
          <w:vertAlign w:val="baseline"/>
        </w:rPr>
        <w:t>–</w:t>
      </w:r>
      <w:r>
        <w:rPr>
          <w:rFonts w:ascii="Arial MT" w:hAnsi="Arial MT"/>
          <w:spacing w:val="-8"/>
          <w:sz w:val="22"/>
          <w:vertAlign w:val="baseline"/>
        </w:rPr>
        <w:t xml:space="preserve"> </w:t>
      </w:r>
      <w:r>
        <w:rPr>
          <w:rFonts w:ascii="Arial MT" w:hAnsi="Arial MT"/>
          <w:sz w:val="22"/>
          <w:vertAlign w:val="baseline"/>
        </w:rPr>
        <w:t>25</w:t>
      </w:r>
      <w:r>
        <w:rPr>
          <w:rFonts w:ascii="Arial MT" w:hAnsi="Arial MT"/>
          <w:sz w:val="22"/>
          <w:vertAlign w:val="superscript"/>
        </w:rPr>
        <w:t>th</w:t>
      </w:r>
      <w:r>
        <w:rPr>
          <w:rFonts w:ascii="Arial MT" w:hAnsi="Arial MT"/>
          <w:spacing w:val="-8"/>
          <w:sz w:val="22"/>
          <w:vertAlign w:val="baseline"/>
        </w:rPr>
        <w:t xml:space="preserve"> </w:t>
      </w:r>
      <w:r>
        <w:rPr>
          <w:rFonts w:ascii="Arial MT" w:hAnsi="Arial MT"/>
          <w:sz w:val="22"/>
          <w:vertAlign w:val="baseline"/>
        </w:rPr>
        <w:t>of</w:t>
      </w:r>
      <w:r>
        <w:rPr>
          <w:rFonts w:ascii="Arial MT" w:hAnsi="Arial MT"/>
          <w:spacing w:val="-7"/>
          <w:sz w:val="22"/>
          <w:vertAlign w:val="baseline"/>
        </w:rPr>
        <w:t xml:space="preserve"> </w:t>
      </w:r>
      <w:r>
        <w:rPr>
          <w:rFonts w:ascii="Arial MT" w:hAnsi="Arial MT"/>
          <w:sz w:val="22"/>
          <w:vertAlign w:val="baseline"/>
        </w:rPr>
        <w:t>September,</w:t>
      </w:r>
      <w:r>
        <w:rPr>
          <w:rFonts w:ascii="Arial MT" w:hAnsi="Arial MT"/>
          <w:spacing w:val="-6"/>
          <w:sz w:val="22"/>
          <w:vertAlign w:val="baseline"/>
        </w:rPr>
        <w:t xml:space="preserve"> </w:t>
      </w:r>
      <w:r>
        <w:rPr>
          <w:rFonts w:ascii="Arial MT" w:hAnsi="Arial MT"/>
          <w:sz w:val="22"/>
          <w:vertAlign w:val="baseline"/>
        </w:rPr>
        <w:t>2021]</w:t>
      </w:r>
      <w:r>
        <w:rPr>
          <w:rFonts w:ascii="Arial MT" w:hAnsi="Arial MT"/>
          <w:spacing w:val="-7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Testing</w:t>
      </w:r>
      <w:r>
        <w:rPr>
          <w:b/>
          <w:spacing w:val="-8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of</w:t>
      </w:r>
      <w:r>
        <w:rPr>
          <w:b/>
          <w:spacing w:val="-6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page</w:t>
      </w:r>
      <w:r>
        <w:rPr>
          <w:b/>
          <w:spacing w:val="-8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using</w:t>
      </w:r>
      <w:r>
        <w:rPr>
          <w:b/>
          <w:spacing w:val="-8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Deloitte’s</w:t>
      </w:r>
      <w:r>
        <w:rPr>
          <w:b/>
          <w:spacing w:val="-9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Intranet</w:t>
      </w:r>
      <w:r>
        <w:rPr>
          <w:b/>
          <w:spacing w:val="-9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and</w:t>
      </w:r>
      <w:r>
        <w:rPr>
          <w:b/>
          <w:spacing w:val="-5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sample</w:t>
      </w:r>
      <w:r>
        <w:rPr>
          <w:b/>
          <w:spacing w:val="-8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telemetry</w:t>
      </w:r>
      <w:r>
        <w:rPr>
          <w:b/>
          <w:spacing w:val="-8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data</w:t>
      </w:r>
    </w:p>
    <w:p>
      <w:pPr>
        <w:pStyle w:val="9"/>
        <w:numPr>
          <w:ilvl w:val="0"/>
          <w:numId w:val="2"/>
        </w:numPr>
        <w:tabs>
          <w:tab w:val="left" w:pos="1825"/>
          <w:tab w:val="left" w:pos="1826"/>
        </w:tabs>
        <w:spacing w:before="153" w:after="0" w:line="240" w:lineRule="auto"/>
        <w:ind w:left="1826" w:right="0" w:hanging="630"/>
        <w:jc w:val="left"/>
        <w:rPr>
          <w:rFonts w:ascii="Arial MT" w:hAnsi="Arial MT"/>
          <w:b/>
          <w:sz w:val="22"/>
        </w:rPr>
      </w:pPr>
      <w:r>
        <w:rPr>
          <w:rFonts w:ascii="Arial MT" w:hAnsi="Arial MT"/>
          <w:sz w:val="22"/>
        </w:rPr>
        <w:t>[25</w:t>
      </w:r>
      <w:r>
        <w:rPr>
          <w:rFonts w:ascii="Arial MT" w:hAnsi="Arial MT"/>
          <w:sz w:val="22"/>
          <w:vertAlign w:val="superscript"/>
        </w:rPr>
        <w:t>th</w:t>
      </w:r>
      <w:r>
        <w:rPr>
          <w:rFonts w:ascii="Arial MT" w:hAnsi="Arial MT"/>
          <w:spacing w:val="-7"/>
          <w:sz w:val="22"/>
          <w:vertAlign w:val="baseline"/>
        </w:rPr>
        <w:t xml:space="preserve"> </w:t>
      </w:r>
      <w:r>
        <w:rPr>
          <w:rFonts w:ascii="Arial MT" w:hAnsi="Arial MT"/>
          <w:sz w:val="22"/>
          <w:vertAlign w:val="baseline"/>
        </w:rPr>
        <w:t>–</w:t>
      </w:r>
      <w:r>
        <w:rPr>
          <w:rFonts w:ascii="Arial MT" w:hAnsi="Arial MT"/>
          <w:spacing w:val="-6"/>
          <w:sz w:val="22"/>
          <w:vertAlign w:val="baseline"/>
        </w:rPr>
        <w:t xml:space="preserve"> </w:t>
      </w:r>
      <w:r>
        <w:rPr>
          <w:rFonts w:ascii="Arial MT" w:hAnsi="Arial MT"/>
          <w:sz w:val="22"/>
          <w:vertAlign w:val="baseline"/>
        </w:rPr>
        <w:t>30</w:t>
      </w:r>
      <w:r>
        <w:rPr>
          <w:rFonts w:ascii="Arial MT" w:hAnsi="Arial MT"/>
          <w:sz w:val="22"/>
          <w:vertAlign w:val="superscript"/>
        </w:rPr>
        <w:t>th</w:t>
      </w:r>
      <w:r>
        <w:rPr>
          <w:rFonts w:ascii="Arial MT" w:hAnsi="Arial MT"/>
          <w:spacing w:val="-7"/>
          <w:sz w:val="22"/>
          <w:vertAlign w:val="baseline"/>
        </w:rPr>
        <w:t xml:space="preserve"> </w:t>
      </w:r>
      <w:r>
        <w:rPr>
          <w:rFonts w:ascii="Arial MT" w:hAnsi="Arial MT"/>
          <w:sz w:val="22"/>
          <w:vertAlign w:val="baseline"/>
        </w:rPr>
        <w:t>of</w:t>
      </w:r>
      <w:r>
        <w:rPr>
          <w:rFonts w:ascii="Arial MT" w:hAnsi="Arial MT"/>
          <w:spacing w:val="-6"/>
          <w:sz w:val="22"/>
          <w:vertAlign w:val="baseline"/>
        </w:rPr>
        <w:t xml:space="preserve"> </w:t>
      </w:r>
      <w:r>
        <w:rPr>
          <w:rFonts w:ascii="Arial MT" w:hAnsi="Arial MT"/>
          <w:sz w:val="22"/>
          <w:vertAlign w:val="baseline"/>
        </w:rPr>
        <w:t>September,</w:t>
      </w:r>
      <w:r>
        <w:rPr>
          <w:rFonts w:ascii="Arial MT" w:hAnsi="Arial MT"/>
          <w:spacing w:val="-7"/>
          <w:sz w:val="22"/>
          <w:vertAlign w:val="baseline"/>
        </w:rPr>
        <w:t xml:space="preserve"> </w:t>
      </w:r>
      <w:r>
        <w:rPr>
          <w:rFonts w:ascii="Arial MT" w:hAnsi="Arial MT"/>
          <w:sz w:val="22"/>
          <w:vertAlign w:val="baseline"/>
        </w:rPr>
        <w:t>2021]</w:t>
      </w:r>
      <w:r>
        <w:rPr>
          <w:rFonts w:ascii="Arial MT" w:hAnsi="Arial MT"/>
          <w:spacing w:val="-7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Initial</w:t>
      </w:r>
      <w:r>
        <w:rPr>
          <w:b/>
          <w:spacing w:val="-6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integration</w:t>
      </w:r>
      <w:r>
        <w:rPr>
          <w:b/>
          <w:spacing w:val="-6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attempt</w:t>
      </w:r>
      <w:r>
        <w:rPr>
          <w:b/>
          <w:spacing w:val="-7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to</w:t>
      </w:r>
      <w:r>
        <w:rPr>
          <w:b/>
          <w:spacing w:val="-6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test</w:t>
      </w:r>
      <w:r>
        <w:rPr>
          <w:b/>
          <w:spacing w:val="-4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compatibility</w:t>
      </w:r>
      <w:r>
        <w:rPr>
          <w:b/>
          <w:spacing w:val="-6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of</w:t>
      </w:r>
      <w:r>
        <w:rPr>
          <w:b/>
          <w:spacing w:val="-7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implemented</w:t>
      </w:r>
      <w:r>
        <w:rPr>
          <w:b/>
          <w:spacing w:val="-6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system</w:t>
      </w:r>
      <w:r>
        <w:rPr>
          <w:b/>
          <w:spacing w:val="-4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with</w:t>
      </w:r>
      <w:r>
        <w:rPr>
          <w:b/>
          <w:spacing w:val="-6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client</w:t>
      </w:r>
      <w:r>
        <w:rPr>
          <w:b/>
          <w:spacing w:val="-5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Intranet</w:t>
      </w:r>
    </w:p>
    <w:p>
      <w:pPr>
        <w:pStyle w:val="9"/>
        <w:numPr>
          <w:ilvl w:val="0"/>
          <w:numId w:val="2"/>
        </w:numPr>
        <w:tabs>
          <w:tab w:val="left" w:pos="1825"/>
          <w:tab w:val="left" w:pos="1826"/>
        </w:tabs>
        <w:spacing w:before="151" w:after="0" w:line="240" w:lineRule="auto"/>
        <w:ind w:left="1826" w:right="0" w:hanging="630"/>
        <w:jc w:val="left"/>
        <w:rPr>
          <w:rFonts w:ascii="Arial MT" w:hAnsi="Arial MT"/>
          <w:b/>
          <w:sz w:val="22"/>
        </w:rPr>
      </w:pPr>
      <w:r>
        <w:rPr>
          <w:rFonts w:ascii="Arial MT" w:hAnsi="Arial MT"/>
          <w:sz w:val="22"/>
        </w:rPr>
        <w:t>[1</w:t>
      </w:r>
      <w:r>
        <w:rPr>
          <w:rFonts w:ascii="Arial MT" w:hAnsi="Arial MT"/>
          <w:sz w:val="22"/>
          <w:vertAlign w:val="superscript"/>
        </w:rPr>
        <w:t>st</w:t>
      </w:r>
      <w:r>
        <w:rPr>
          <w:rFonts w:ascii="Arial MT" w:hAnsi="Arial MT"/>
          <w:spacing w:val="-7"/>
          <w:sz w:val="22"/>
          <w:vertAlign w:val="baseline"/>
        </w:rPr>
        <w:t xml:space="preserve"> </w:t>
      </w:r>
      <w:r>
        <w:rPr>
          <w:rFonts w:ascii="Arial MT" w:hAnsi="Arial MT"/>
          <w:sz w:val="22"/>
          <w:vertAlign w:val="baseline"/>
        </w:rPr>
        <w:t>–</w:t>
      </w:r>
      <w:r>
        <w:rPr>
          <w:rFonts w:ascii="Arial MT" w:hAnsi="Arial MT"/>
          <w:spacing w:val="-7"/>
          <w:sz w:val="22"/>
          <w:vertAlign w:val="baseline"/>
        </w:rPr>
        <w:t xml:space="preserve"> </w:t>
      </w:r>
      <w:r>
        <w:rPr>
          <w:rFonts w:ascii="Arial MT" w:hAnsi="Arial MT"/>
          <w:sz w:val="22"/>
          <w:vertAlign w:val="baseline"/>
        </w:rPr>
        <w:t>3</w:t>
      </w:r>
      <w:r>
        <w:rPr>
          <w:rFonts w:ascii="Arial MT" w:hAnsi="Arial MT"/>
          <w:sz w:val="22"/>
          <w:vertAlign w:val="superscript"/>
        </w:rPr>
        <w:t>rd</w:t>
      </w:r>
      <w:r>
        <w:rPr>
          <w:rFonts w:ascii="Arial MT" w:hAnsi="Arial MT"/>
          <w:spacing w:val="-6"/>
          <w:sz w:val="22"/>
          <w:vertAlign w:val="baseline"/>
        </w:rPr>
        <w:t xml:space="preserve"> </w:t>
      </w:r>
      <w:r>
        <w:rPr>
          <w:rFonts w:ascii="Arial MT" w:hAnsi="Arial MT"/>
          <w:sz w:val="22"/>
          <w:vertAlign w:val="baseline"/>
        </w:rPr>
        <w:t>of</w:t>
      </w:r>
      <w:r>
        <w:rPr>
          <w:rFonts w:ascii="Arial MT" w:hAnsi="Arial MT"/>
          <w:spacing w:val="-8"/>
          <w:sz w:val="22"/>
          <w:vertAlign w:val="baseline"/>
        </w:rPr>
        <w:t xml:space="preserve"> </w:t>
      </w:r>
      <w:r>
        <w:rPr>
          <w:rFonts w:ascii="Arial MT" w:hAnsi="Arial MT"/>
          <w:sz w:val="22"/>
          <w:vertAlign w:val="baseline"/>
        </w:rPr>
        <w:t>October,</w:t>
      </w:r>
      <w:r>
        <w:rPr>
          <w:rFonts w:ascii="Arial MT" w:hAnsi="Arial MT"/>
          <w:spacing w:val="-6"/>
          <w:sz w:val="22"/>
          <w:vertAlign w:val="baseline"/>
        </w:rPr>
        <w:t xml:space="preserve"> </w:t>
      </w:r>
      <w:r>
        <w:rPr>
          <w:rFonts w:ascii="Arial MT" w:hAnsi="Arial MT"/>
          <w:sz w:val="22"/>
          <w:vertAlign w:val="baseline"/>
        </w:rPr>
        <w:t>2021]</w:t>
      </w:r>
      <w:r>
        <w:rPr>
          <w:rFonts w:ascii="Arial MT" w:hAnsi="Arial MT"/>
          <w:spacing w:val="-7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Debugging</w:t>
      </w:r>
      <w:r>
        <w:rPr>
          <w:b/>
          <w:spacing w:val="-7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and</w:t>
      </w:r>
      <w:r>
        <w:rPr>
          <w:b/>
          <w:spacing w:val="-7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problem</w:t>
      </w:r>
      <w:r>
        <w:rPr>
          <w:b/>
          <w:spacing w:val="-6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diagnosis</w:t>
      </w:r>
    </w:p>
    <w:p>
      <w:pPr>
        <w:pStyle w:val="9"/>
        <w:numPr>
          <w:ilvl w:val="0"/>
          <w:numId w:val="2"/>
        </w:numPr>
        <w:tabs>
          <w:tab w:val="left" w:pos="1825"/>
          <w:tab w:val="left" w:pos="1826"/>
        </w:tabs>
        <w:spacing w:before="153" w:after="0" w:line="240" w:lineRule="auto"/>
        <w:ind w:left="1826" w:right="0" w:hanging="630"/>
        <w:jc w:val="left"/>
        <w:rPr>
          <w:rFonts w:ascii="Arial MT" w:hAnsi="Arial MT"/>
          <w:b/>
          <w:sz w:val="22"/>
        </w:rPr>
      </w:pPr>
      <w:r>
        <w:rPr>
          <w:rFonts w:ascii="Arial MT" w:hAnsi="Arial MT"/>
          <w:sz w:val="22"/>
        </w:rPr>
        <w:t>[4</w:t>
      </w:r>
      <w:r>
        <w:rPr>
          <w:rFonts w:ascii="Arial MT" w:hAnsi="Arial MT"/>
          <w:sz w:val="22"/>
          <w:vertAlign w:val="superscript"/>
        </w:rPr>
        <w:t>th</w:t>
      </w:r>
      <w:r>
        <w:rPr>
          <w:rFonts w:ascii="Arial MT" w:hAnsi="Arial MT"/>
          <w:spacing w:val="-8"/>
          <w:sz w:val="22"/>
          <w:vertAlign w:val="baseline"/>
        </w:rPr>
        <w:t xml:space="preserve"> </w:t>
      </w:r>
      <w:r>
        <w:rPr>
          <w:rFonts w:ascii="Arial MT" w:hAnsi="Arial MT"/>
          <w:sz w:val="22"/>
          <w:vertAlign w:val="baseline"/>
        </w:rPr>
        <w:t>–</w:t>
      </w:r>
      <w:r>
        <w:rPr>
          <w:rFonts w:ascii="Arial MT" w:hAnsi="Arial MT"/>
          <w:spacing w:val="-7"/>
          <w:sz w:val="22"/>
          <w:vertAlign w:val="baseline"/>
        </w:rPr>
        <w:t xml:space="preserve"> </w:t>
      </w:r>
      <w:r>
        <w:rPr>
          <w:rFonts w:ascii="Arial MT" w:hAnsi="Arial MT"/>
          <w:sz w:val="22"/>
          <w:vertAlign w:val="baseline"/>
        </w:rPr>
        <w:t>7</w:t>
      </w:r>
      <w:r>
        <w:rPr>
          <w:rFonts w:ascii="Arial MT" w:hAnsi="Arial MT"/>
          <w:sz w:val="22"/>
          <w:vertAlign w:val="superscript"/>
        </w:rPr>
        <w:t>th</w:t>
      </w:r>
      <w:r>
        <w:rPr>
          <w:rFonts w:ascii="Arial MT" w:hAnsi="Arial MT"/>
          <w:spacing w:val="-8"/>
          <w:sz w:val="22"/>
          <w:vertAlign w:val="baseline"/>
        </w:rPr>
        <w:t xml:space="preserve"> </w:t>
      </w:r>
      <w:r>
        <w:rPr>
          <w:rFonts w:ascii="Arial MT" w:hAnsi="Arial MT"/>
          <w:sz w:val="22"/>
          <w:vertAlign w:val="baseline"/>
        </w:rPr>
        <w:t>of</w:t>
      </w:r>
      <w:r>
        <w:rPr>
          <w:rFonts w:ascii="Arial MT" w:hAnsi="Arial MT"/>
          <w:spacing w:val="-7"/>
          <w:sz w:val="22"/>
          <w:vertAlign w:val="baseline"/>
        </w:rPr>
        <w:t xml:space="preserve"> </w:t>
      </w:r>
      <w:r>
        <w:rPr>
          <w:rFonts w:ascii="Arial MT" w:hAnsi="Arial MT"/>
          <w:sz w:val="22"/>
          <w:vertAlign w:val="baseline"/>
        </w:rPr>
        <w:t>October,</w:t>
      </w:r>
      <w:r>
        <w:rPr>
          <w:rFonts w:ascii="Arial MT" w:hAnsi="Arial MT"/>
          <w:spacing w:val="-6"/>
          <w:sz w:val="22"/>
          <w:vertAlign w:val="baseline"/>
        </w:rPr>
        <w:t xml:space="preserve"> </w:t>
      </w:r>
      <w:r>
        <w:rPr>
          <w:rFonts w:ascii="Arial MT" w:hAnsi="Arial MT"/>
          <w:sz w:val="22"/>
          <w:vertAlign w:val="baseline"/>
        </w:rPr>
        <w:t>2021]</w:t>
      </w:r>
      <w:r>
        <w:rPr>
          <w:rFonts w:ascii="Arial MT" w:hAnsi="Arial MT"/>
          <w:spacing w:val="-7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Final</w:t>
      </w:r>
      <w:r>
        <w:rPr>
          <w:b/>
          <w:spacing w:val="-6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integration</w:t>
      </w:r>
      <w:r>
        <w:rPr>
          <w:b/>
          <w:spacing w:val="-6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into</w:t>
      </w:r>
      <w:r>
        <w:rPr>
          <w:b/>
          <w:spacing w:val="-7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client’s</w:t>
      </w:r>
      <w:r>
        <w:rPr>
          <w:b/>
          <w:spacing w:val="-9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system</w:t>
      </w:r>
      <w:r>
        <w:rPr>
          <w:b/>
          <w:spacing w:val="-6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and</w:t>
      </w:r>
      <w:r>
        <w:rPr>
          <w:b/>
          <w:spacing w:val="-6"/>
          <w:sz w:val="22"/>
          <w:vertAlign w:val="baseline"/>
        </w:rPr>
        <w:t xml:space="preserve"> </w:t>
      </w:r>
      <w:r>
        <w:rPr>
          <w:b/>
          <w:sz w:val="22"/>
          <w:vertAlign w:val="baseline"/>
        </w:rPr>
        <w:t>Intranet</w:t>
      </w:r>
    </w:p>
    <w:p>
      <w:pPr>
        <w:pStyle w:val="9"/>
        <w:numPr>
          <w:ilvl w:val="0"/>
          <w:numId w:val="3"/>
        </w:numPr>
        <w:tabs>
          <w:tab w:val="left" w:pos="1555"/>
          <w:tab w:val="left" w:pos="1556"/>
        </w:tabs>
        <w:spacing w:before="151" w:after="0" w:line="276" w:lineRule="auto"/>
        <w:ind w:left="1556" w:right="4767" w:hanging="360"/>
        <w:jc w:val="left"/>
        <w:rPr>
          <w:b/>
          <w:sz w:val="22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7744460</wp:posOffset>
            </wp:positionH>
            <wp:positionV relativeFrom="paragraph">
              <wp:posOffset>88265</wp:posOffset>
            </wp:positionV>
            <wp:extent cx="2781300" cy="1889125"/>
            <wp:effectExtent l="0" t="0" r="0" b="0"/>
            <wp:wrapNone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413" cy="1888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2"/>
        </w:rPr>
        <w:t>[Surplus</w:t>
      </w:r>
      <w:r>
        <w:rPr>
          <w:b/>
          <w:spacing w:val="32"/>
          <w:sz w:val="22"/>
        </w:rPr>
        <w:t xml:space="preserve"> </w:t>
      </w:r>
      <w:r>
        <w:rPr>
          <w:b/>
          <w:sz w:val="22"/>
        </w:rPr>
        <w:t>time</w:t>
      </w:r>
      <w:r>
        <w:rPr>
          <w:b/>
          <w:spacing w:val="32"/>
          <w:sz w:val="22"/>
        </w:rPr>
        <w:t xml:space="preserve"> </w:t>
      </w:r>
      <w:r>
        <w:rPr>
          <w:b/>
          <w:sz w:val="22"/>
        </w:rPr>
        <w:t>(optional</w:t>
      </w:r>
      <w:r>
        <w:rPr>
          <w:b/>
          <w:spacing w:val="33"/>
          <w:sz w:val="22"/>
        </w:rPr>
        <w:t xml:space="preserve"> </w:t>
      </w:r>
      <w:r>
        <w:rPr>
          <w:b/>
          <w:sz w:val="22"/>
        </w:rPr>
        <w:t>allowance</w:t>
      </w:r>
      <w:r>
        <w:rPr>
          <w:b/>
          <w:spacing w:val="34"/>
          <w:sz w:val="22"/>
        </w:rPr>
        <w:t xml:space="preserve"> </w:t>
      </w:r>
      <w:r>
        <w:rPr>
          <w:b/>
          <w:sz w:val="22"/>
        </w:rPr>
        <w:t>for</w:t>
      </w:r>
      <w:r>
        <w:rPr>
          <w:b/>
          <w:spacing w:val="33"/>
          <w:sz w:val="22"/>
        </w:rPr>
        <w:t xml:space="preserve"> </w:t>
      </w:r>
      <w:r>
        <w:rPr>
          <w:b/>
          <w:sz w:val="22"/>
        </w:rPr>
        <w:t>tasks</w:t>
      </w:r>
      <w:r>
        <w:rPr>
          <w:b/>
          <w:spacing w:val="32"/>
          <w:sz w:val="22"/>
        </w:rPr>
        <w:t xml:space="preserve"> </w:t>
      </w:r>
      <w:r>
        <w:rPr>
          <w:b/>
          <w:sz w:val="22"/>
        </w:rPr>
        <w:t>which</w:t>
      </w:r>
      <w:r>
        <w:rPr>
          <w:b/>
          <w:spacing w:val="32"/>
          <w:sz w:val="22"/>
        </w:rPr>
        <w:t xml:space="preserve"> </w:t>
      </w:r>
      <w:r>
        <w:rPr>
          <w:b/>
          <w:sz w:val="22"/>
        </w:rPr>
        <w:t>require</w:t>
      </w:r>
      <w:r>
        <w:rPr>
          <w:b/>
          <w:spacing w:val="32"/>
          <w:sz w:val="22"/>
        </w:rPr>
        <w:t xml:space="preserve"> </w:t>
      </w:r>
      <w:r>
        <w:rPr>
          <w:b/>
          <w:sz w:val="22"/>
        </w:rPr>
        <w:t>additional</w:t>
      </w:r>
      <w:r>
        <w:rPr>
          <w:b/>
          <w:spacing w:val="34"/>
          <w:sz w:val="22"/>
        </w:rPr>
        <w:t xml:space="preserve"> </w:t>
      </w:r>
      <w:r>
        <w:rPr>
          <w:b/>
          <w:sz w:val="22"/>
        </w:rPr>
        <w:t>time</w:t>
      </w:r>
      <w:r>
        <w:rPr>
          <w:b/>
          <w:spacing w:val="32"/>
          <w:sz w:val="22"/>
        </w:rPr>
        <w:t xml:space="preserve"> </w:t>
      </w:r>
      <w:r>
        <w:rPr>
          <w:b/>
          <w:sz w:val="22"/>
        </w:rPr>
        <w:t>than</w:t>
      </w:r>
      <w:r>
        <w:rPr>
          <w:b/>
          <w:spacing w:val="32"/>
          <w:sz w:val="22"/>
        </w:rPr>
        <w:t xml:space="preserve"> </w:t>
      </w:r>
      <w:r>
        <w:rPr>
          <w:b/>
          <w:sz w:val="22"/>
        </w:rPr>
        <w:t>initially</w:t>
      </w:r>
      <w:r>
        <w:rPr>
          <w:b/>
          <w:spacing w:val="-58"/>
          <w:sz w:val="22"/>
        </w:rPr>
        <w:t xml:space="preserve"> </w:t>
      </w:r>
      <w:r>
        <w:rPr>
          <w:b/>
          <w:sz w:val="22"/>
        </w:rPr>
        <w:t>expected]</w:t>
      </w:r>
    </w:p>
    <w:p>
      <w:pPr>
        <w:pStyle w:val="5"/>
        <w:rPr>
          <w:rFonts w:ascii="Arial"/>
          <w:b/>
          <w:sz w:val="24"/>
        </w:rPr>
      </w:pPr>
    </w:p>
    <w:p>
      <w:pPr>
        <w:pStyle w:val="5"/>
        <w:rPr>
          <w:rFonts w:ascii="Arial"/>
          <w:b/>
          <w:sz w:val="24"/>
        </w:rPr>
      </w:pPr>
    </w:p>
    <w:p>
      <w:pPr>
        <w:pStyle w:val="5"/>
        <w:rPr>
          <w:rFonts w:ascii="Arial"/>
          <w:b/>
          <w:sz w:val="24"/>
        </w:rPr>
      </w:pPr>
    </w:p>
    <w:p>
      <w:pPr>
        <w:pStyle w:val="5"/>
        <w:rPr>
          <w:rFonts w:ascii="Arial"/>
          <w:b/>
          <w:sz w:val="24"/>
        </w:rPr>
      </w:pPr>
    </w:p>
    <w:p>
      <w:pPr>
        <w:pStyle w:val="5"/>
        <w:rPr>
          <w:rFonts w:ascii="Arial"/>
          <w:b/>
          <w:sz w:val="24"/>
        </w:rPr>
      </w:pPr>
    </w:p>
    <w:p>
      <w:pPr>
        <w:pStyle w:val="5"/>
        <w:rPr>
          <w:rFonts w:ascii="Arial"/>
          <w:b/>
          <w:sz w:val="24"/>
        </w:rPr>
      </w:pPr>
    </w:p>
    <w:p>
      <w:pPr>
        <w:pStyle w:val="5"/>
        <w:rPr>
          <w:rFonts w:ascii="Arial"/>
          <w:b/>
          <w:sz w:val="24"/>
        </w:rPr>
      </w:pPr>
    </w:p>
    <w:p>
      <w:pPr>
        <w:pStyle w:val="5"/>
        <w:rPr>
          <w:rFonts w:ascii="Arial"/>
          <w:b/>
          <w:sz w:val="24"/>
        </w:rPr>
      </w:pPr>
    </w:p>
    <w:p>
      <w:pPr>
        <w:pStyle w:val="5"/>
        <w:rPr>
          <w:rFonts w:ascii="Arial"/>
          <w:b/>
          <w:sz w:val="24"/>
        </w:rPr>
      </w:pPr>
    </w:p>
    <w:p>
      <w:pPr>
        <w:pStyle w:val="5"/>
        <w:rPr>
          <w:rFonts w:ascii="Arial"/>
          <w:b/>
          <w:sz w:val="24"/>
        </w:rPr>
      </w:pPr>
    </w:p>
    <w:p>
      <w:pPr>
        <w:pStyle w:val="5"/>
        <w:spacing w:before="3"/>
        <w:rPr>
          <w:rFonts w:ascii="Arial"/>
          <w:b/>
          <w:sz w:val="30"/>
        </w:rPr>
      </w:pPr>
    </w:p>
    <w:p>
      <w:pPr>
        <w:spacing w:before="0"/>
        <w:ind w:left="116" w:right="0" w:firstLine="0"/>
        <w:jc w:val="left"/>
        <w:rPr>
          <w:sz w:val="24"/>
        </w:rPr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8829675</wp:posOffset>
            </wp:positionH>
            <wp:positionV relativeFrom="paragraph">
              <wp:posOffset>-53340</wp:posOffset>
            </wp:positionV>
            <wp:extent cx="1117600" cy="271780"/>
            <wp:effectExtent l="0" t="0" r="0" b="0"/>
            <wp:wrapNone/>
            <wp:docPr id="1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6</w:t>
      </w:r>
    </w:p>
    <w:p>
      <w:pPr>
        <w:spacing w:after="0"/>
        <w:jc w:val="left"/>
        <w:rPr>
          <w:sz w:val="24"/>
        </w:rPr>
        <w:sectPr>
          <w:pgSz w:w="16840" w:h="11900" w:orient="landscape"/>
          <w:pgMar w:top="1400" w:right="160" w:bottom="320" w:left="1020" w:header="1" w:footer="121" w:gutter="0"/>
          <w:cols w:space="720" w:num="1"/>
        </w:sectPr>
      </w:pPr>
    </w:p>
    <w:p>
      <w:pPr>
        <w:pStyle w:val="5"/>
        <w:rPr>
          <w:sz w:val="27"/>
        </w:rPr>
      </w:pPr>
    </w:p>
    <w:p>
      <w:pPr>
        <w:pStyle w:val="2"/>
        <w:ind w:firstLine="0"/>
      </w:pPr>
      <w:r>
        <w:t>5.</w:t>
      </w:r>
      <w:r>
        <w:rPr>
          <w:spacing w:val="-4"/>
        </w:rPr>
        <w:t xml:space="preserve"> </w:t>
      </w:r>
      <w:r>
        <w:t>Support</w:t>
      </w:r>
    </w:p>
    <w:p>
      <w:pPr>
        <w:pStyle w:val="5"/>
        <w:spacing w:before="7"/>
        <w:rPr>
          <w:sz w:val="58"/>
        </w:rPr>
      </w:pPr>
    </w:p>
    <w:p>
      <w:pPr>
        <w:spacing w:before="0" w:line="276" w:lineRule="auto"/>
        <w:ind w:left="173" w:right="1002" w:firstLine="0"/>
        <w:jc w:val="left"/>
        <w:rPr>
          <w:sz w:val="28"/>
        </w:rPr>
      </w:pPr>
      <w:r>
        <w:rPr>
          <w:sz w:val="28"/>
        </w:rPr>
        <w:t>For urgent issues you face on a daily-weekly basis, you can call us at Deloitte if you run into basic software issues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require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technician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examine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problem,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we</w:t>
      </w:r>
      <w:r>
        <w:rPr>
          <w:spacing w:val="-4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have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issue</w:t>
      </w:r>
      <w:r>
        <w:rPr>
          <w:spacing w:val="-4"/>
          <w:sz w:val="28"/>
        </w:rPr>
        <w:t xml:space="preserve"> </w:t>
      </w:r>
      <w:r>
        <w:rPr>
          <w:sz w:val="28"/>
        </w:rPr>
        <w:t>fixed</w:t>
      </w:r>
      <w:r>
        <w:rPr>
          <w:spacing w:val="-4"/>
          <w:sz w:val="28"/>
        </w:rPr>
        <w:t xml:space="preserve"> </w:t>
      </w:r>
      <w:r>
        <w:rPr>
          <w:sz w:val="28"/>
        </w:rPr>
        <w:t>within</w:t>
      </w:r>
      <w:r>
        <w:rPr>
          <w:spacing w:val="-4"/>
          <w:sz w:val="28"/>
        </w:rPr>
        <w:t xml:space="preserve"> </w:t>
      </w:r>
      <w:r>
        <w:rPr>
          <w:sz w:val="28"/>
        </w:rPr>
        <w:t>an</w:t>
      </w:r>
      <w:r>
        <w:rPr>
          <w:spacing w:val="-4"/>
          <w:sz w:val="28"/>
        </w:rPr>
        <w:t xml:space="preserve"> </w:t>
      </w:r>
      <w:r>
        <w:rPr>
          <w:sz w:val="28"/>
        </w:rPr>
        <w:t>estimated</w:t>
      </w:r>
      <w:r>
        <w:rPr>
          <w:spacing w:val="-4"/>
          <w:sz w:val="28"/>
        </w:rPr>
        <w:t xml:space="preserve"> </w:t>
      </w:r>
      <w:r>
        <w:rPr>
          <w:sz w:val="28"/>
        </w:rPr>
        <w:t>1</w:t>
      </w:r>
      <w:r>
        <w:rPr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3</w:t>
      </w:r>
      <w:r>
        <w:rPr>
          <w:spacing w:val="-4"/>
          <w:sz w:val="28"/>
        </w:rPr>
        <w:t xml:space="preserve"> </w:t>
      </w:r>
      <w:r>
        <w:rPr>
          <w:sz w:val="28"/>
        </w:rPr>
        <w:t>business</w:t>
      </w:r>
      <w:r>
        <w:rPr>
          <w:spacing w:val="-75"/>
          <w:sz w:val="28"/>
        </w:rPr>
        <w:t xml:space="preserve"> </w:t>
      </w:r>
      <w:r>
        <w:rPr>
          <w:sz w:val="28"/>
        </w:rPr>
        <w:t>days.</w:t>
      </w:r>
      <w:r>
        <w:rPr>
          <w:spacing w:val="-7"/>
          <w:sz w:val="28"/>
        </w:rPr>
        <w:t xml:space="preserve"> </w:t>
      </w:r>
      <w:r>
        <w:rPr>
          <w:sz w:val="28"/>
        </w:rPr>
        <w:t>Quarterly,</w:t>
      </w:r>
      <w:r>
        <w:rPr>
          <w:spacing w:val="-6"/>
          <w:sz w:val="28"/>
        </w:rPr>
        <w:t xml:space="preserve"> </w:t>
      </w:r>
      <w:r>
        <w:rPr>
          <w:sz w:val="28"/>
        </w:rPr>
        <w:t>Deloitte</w:t>
      </w:r>
      <w:r>
        <w:rPr>
          <w:spacing w:val="-7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email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selected</w:t>
      </w:r>
      <w:r>
        <w:rPr>
          <w:spacing w:val="-6"/>
          <w:sz w:val="28"/>
        </w:rPr>
        <w:t xml:space="preserve"> </w:t>
      </w:r>
      <w:r>
        <w:rPr>
          <w:sz w:val="28"/>
        </w:rPr>
        <w:t>head</w:t>
      </w:r>
      <w:r>
        <w:rPr>
          <w:spacing w:val="-7"/>
          <w:sz w:val="28"/>
        </w:rPr>
        <w:t xml:space="preserve"> </w:t>
      </w:r>
      <w:r>
        <w:rPr>
          <w:sz w:val="28"/>
        </w:rPr>
        <w:t>member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Daikibo</w:t>
      </w:r>
      <w:r>
        <w:rPr>
          <w:spacing w:val="-6"/>
          <w:sz w:val="28"/>
        </w:rPr>
        <w:t xml:space="preserve"> </w:t>
      </w:r>
      <w:r>
        <w:rPr>
          <w:sz w:val="28"/>
        </w:rPr>
        <w:t>Industries</w:t>
      </w:r>
      <w:r>
        <w:rPr>
          <w:spacing w:val="-7"/>
          <w:sz w:val="28"/>
        </w:rPr>
        <w:t xml:space="preserve"> </w:t>
      </w: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r>
        <w:rPr>
          <w:sz w:val="28"/>
        </w:rPr>
        <w:t>each</w:t>
      </w:r>
      <w:r>
        <w:rPr>
          <w:spacing w:val="-6"/>
          <w:sz w:val="28"/>
        </w:rPr>
        <w:t xml:space="preserve"> </w:t>
      </w:r>
      <w:r>
        <w:rPr>
          <w:sz w:val="28"/>
        </w:rPr>
        <w:t>location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request</w:t>
      </w:r>
      <w:r>
        <w:rPr>
          <w:spacing w:val="-7"/>
          <w:sz w:val="28"/>
        </w:rPr>
        <w:t xml:space="preserve"> </w:t>
      </w:r>
      <w:r>
        <w:rPr>
          <w:sz w:val="28"/>
        </w:rPr>
        <w:t>any</w:t>
      </w:r>
      <w:r>
        <w:rPr>
          <w:spacing w:val="1"/>
          <w:sz w:val="28"/>
        </w:rPr>
        <w:t xml:space="preserve"> </w:t>
      </w:r>
      <w:r>
        <w:rPr>
          <w:sz w:val="28"/>
        </w:rPr>
        <w:t>feedback you may have about the system, or any improvements you would like to see in the software. The</w:t>
      </w:r>
      <w:r>
        <w:rPr>
          <w:spacing w:val="1"/>
          <w:sz w:val="28"/>
        </w:rPr>
        <w:t xml:space="preserve"> </w:t>
      </w:r>
      <w:r>
        <w:rPr>
          <w:sz w:val="28"/>
        </w:rPr>
        <w:t>continuous</w:t>
      </w:r>
      <w:r>
        <w:rPr>
          <w:spacing w:val="-6"/>
          <w:sz w:val="28"/>
        </w:rPr>
        <w:t xml:space="preserve"> </w:t>
      </w:r>
      <w:r>
        <w:rPr>
          <w:sz w:val="28"/>
        </w:rPr>
        <w:t>chain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feedback</w:t>
      </w:r>
      <w:r>
        <w:rPr>
          <w:spacing w:val="-5"/>
          <w:sz w:val="28"/>
        </w:rPr>
        <w:t xml:space="preserve"> </w:t>
      </w:r>
      <w:r>
        <w:rPr>
          <w:sz w:val="28"/>
        </w:rPr>
        <w:t>which</w:t>
      </w:r>
      <w:r>
        <w:rPr>
          <w:spacing w:val="-5"/>
          <w:sz w:val="28"/>
        </w:rPr>
        <w:t xml:space="preserve"> </w:t>
      </w:r>
      <w:r>
        <w:rPr>
          <w:sz w:val="28"/>
        </w:rPr>
        <w:t>you</w:t>
      </w:r>
      <w:r>
        <w:rPr>
          <w:spacing w:val="-5"/>
          <w:sz w:val="28"/>
        </w:rPr>
        <w:t xml:space="preserve"> </w:t>
      </w:r>
      <w:r>
        <w:rPr>
          <w:sz w:val="28"/>
        </w:rPr>
        <w:t>provide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5"/>
          <w:sz w:val="28"/>
        </w:rPr>
        <w:t xml:space="preserve"> </w:t>
      </w:r>
      <w:r>
        <w:rPr>
          <w:sz w:val="28"/>
        </w:rPr>
        <w:t>help</w:t>
      </w:r>
      <w:r>
        <w:rPr>
          <w:spacing w:val="-5"/>
          <w:sz w:val="28"/>
        </w:rPr>
        <w:t xml:space="preserve"> </w:t>
      </w:r>
      <w:r>
        <w:rPr>
          <w:sz w:val="28"/>
        </w:rPr>
        <w:t>ensure</w:t>
      </w:r>
      <w:r>
        <w:rPr>
          <w:spacing w:val="-5"/>
          <w:sz w:val="28"/>
        </w:rPr>
        <w:t xml:space="preserve"> </w:t>
      </w:r>
      <w:r>
        <w:rPr>
          <w:sz w:val="28"/>
        </w:rPr>
        <w:t>our</w:t>
      </w:r>
      <w:r>
        <w:rPr>
          <w:spacing w:val="-4"/>
          <w:sz w:val="28"/>
        </w:rPr>
        <w:t xml:space="preserve"> </w:t>
      </w:r>
      <w:r>
        <w:rPr>
          <w:sz w:val="28"/>
        </w:rPr>
        <w:t>solution’s</w:t>
      </w:r>
      <w:r>
        <w:rPr>
          <w:spacing w:val="-5"/>
          <w:sz w:val="28"/>
        </w:rPr>
        <w:t xml:space="preserve"> </w:t>
      </w:r>
      <w:r>
        <w:rPr>
          <w:sz w:val="28"/>
        </w:rPr>
        <w:t>longevity</w:t>
      </w:r>
      <w:r>
        <w:rPr>
          <w:spacing w:val="-5"/>
          <w:sz w:val="28"/>
        </w:rPr>
        <w:t xml:space="preserve"> </w:t>
      </w:r>
      <w:r>
        <w:rPr>
          <w:sz w:val="28"/>
        </w:rPr>
        <w:t>as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part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your</w:t>
      </w:r>
      <w:r>
        <w:rPr>
          <w:spacing w:val="-4"/>
          <w:sz w:val="28"/>
        </w:rPr>
        <w:t xml:space="preserve"> </w:t>
      </w:r>
      <w:r>
        <w:rPr>
          <w:sz w:val="28"/>
        </w:rPr>
        <w:t>businesses</w:t>
      </w:r>
      <w:r>
        <w:rPr>
          <w:spacing w:val="-75"/>
          <w:sz w:val="28"/>
        </w:rPr>
        <w:t xml:space="preserve"> </w:t>
      </w:r>
      <w:r>
        <w:rPr>
          <w:sz w:val="28"/>
        </w:rPr>
        <w:t>and factories by adapting to any changes you make or encounter. Yearly, we propose a board meeting with a</w:t>
      </w:r>
      <w:r>
        <w:rPr>
          <w:spacing w:val="1"/>
          <w:sz w:val="28"/>
        </w:rPr>
        <w:t xml:space="preserve"> </w:t>
      </w:r>
      <w:r>
        <w:rPr>
          <w:sz w:val="28"/>
        </w:rPr>
        <w:t>selected head member from every Daikibo Industries factory, and/or a member who uses our software to have a</w:t>
      </w:r>
      <w:r>
        <w:rPr>
          <w:spacing w:val="1"/>
          <w:sz w:val="28"/>
        </w:rPr>
        <w:t xml:space="preserve"> </w:t>
      </w:r>
      <w:r>
        <w:rPr>
          <w:sz w:val="28"/>
        </w:rPr>
        <w:t>more formal and thorough face-to-face discussion about the solutions we have in place for you. This yearly meeting</w:t>
      </w:r>
      <w:r>
        <w:rPr>
          <w:spacing w:val="1"/>
          <w:sz w:val="28"/>
        </w:rPr>
        <w:t xml:space="preserve"> </w:t>
      </w:r>
      <w:r>
        <w:rPr>
          <w:sz w:val="28"/>
        </w:rPr>
        <w:t>will allow us to have a consistent point of contact to touch bases about problems and issues with your software or</w:t>
      </w:r>
      <w:r>
        <w:rPr>
          <w:spacing w:val="1"/>
          <w:sz w:val="28"/>
        </w:rPr>
        <w:t xml:space="preserve"> </w:t>
      </w:r>
      <w:r>
        <w:rPr>
          <w:sz w:val="28"/>
        </w:rPr>
        <w:t>other important areas you think Deloitte is able to assist you with. We hope these support methods are adequate to</w:t>
      </w:r>
      <w:r>
        <w:rPr>
          <w:spacing w:val="1"/>
          <w:sz w:val="28"/>
        </w:rPr>
        <w:t xml:space="preserve"> </w:t>
      </w:r>
      <w:r>
        <w:rPr>
          <w:sz w:val="28"/>
        </w:rPr>
        <w:t>maintain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upkeep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product</w:t>
      </w:r>
      <w:r>
        <w:rPr>
          <w:spacing w:val="-1"/>
          <w:sz w:val="28"/>
        </w:rPr>
        <w:t xml:space="preserve"> </w:t>
      </w:r>
      <w:r>
        <w:rPr>
          <w:sz w:val="28"/>
        </w:rPr>
        <w:t>which</w:t>
      </w:r>
      <w:r>
        <w:rPr>
          <w:spacing w:val="-2"/>
          <w:sz w:val="28"/>
        </w:rPr>
        <w:t xml:space="preserve"> </w:t>
      </w:r>
      <w:r>
        <w:rPr>
          <w:sz w:val="28"/>
        </w:rPr>
        <w:t>we</w:t>
      </w:r>
      <w:r>
        <w:rPr>
          <w:spacing w:val="-1"/>
          <w:sz w:val="28"/>
        </w:rPr>
        <w:t xml:space="preserve"> </w:t>
      </w:r>
      <w:r>
        <w:rPr>
          <w:sz w:val="28"/>
        </w:rPr>
        <w:t>will</w:t>
      </w:r>
      <w:r>
        <w:rPr>
          <w:spacing w:val="-1"/>
          <w:sz w:val="28"/>
        </w:rPr>
        <w:t xml:space="preserve"> </w:t>
      </w:r>
      <w:r>
        <w:rPr>
          <w:sz w:val="28"/>
        </w:rPr>
        <w:t>create</w:t>
      </w:r>
      <w:r>
        <w:rPr>
          <w:spacing w:val="-1"/>
          <w:sz w:val="28"/>
        </w:rPr>
        <w:t xml:space="preserve"> </w:t>
      </w:r>
      <w:r>
        <w:rPr>
          <w:sz w:val="28"/>
        </w:rPr>
        <w:t>for you.</w:t>
      </w:r>
    </w:p>
    <w:p>
      <w:pPr>
        <w:pStyle w:val="5"/>
        <w:rPr>
          <w:sz w:val="30"/>
        </w:rPr>
      </w:pPr>
    </w:p>
    <w:p>
      <w:pPr>
        <w:pStyle w:val="5"/>
        <w:rPr>
          <w:sz w:val="30"/>
        </w:rPr>
      </w:pPr>
    </w:p>
    <w:p>
      <w:pPr>
        <w:pStyle w:val="5"/>
        <w:rPr>
          <w:sz w:val="30"/>
        </w:rPr>
      </w:pPr>
    </w:p>
    <w:p>
      <w:pPr>
        <w:pStyle w:val="5"/>
        <w:rPr>
          <w:sz w:val="30"/>
        </w:rPr>
      </w:pPr>
    </w:p>
    <w:p>
      <w:pPr>
        <w:pStyle w:val="5"/>
        <w:rPr>
          <w:sz w:val="30"/>
        </w:rPr>
      </w:pPr>
    </w:p>
    <w:p>
      <w:pPr>
        <w:pStyle w:val="5"/>
        <w:rPr>
          <w:sz w:val="30"/>
        </w:rPr>
      </w:pPr>
    </w:p>
    <w:p>
      <w:pPr>
        <w:pStyle w:val="5"/>
        <w:rPr>
          <w:sz w:val="30"/>
        </w:rPr>
      </w:pPr>
    </w:p>
    <w:p>
      <w:pPr>
        <w:pStyle w:val="5"/>
        <w:rPr>
          <w:sz w:val="30"/>
        </w:rPr>
      </w:pPr>
    </w:p>
    <w:p>
      <w:pPr>
        <w:pStyle w:val="5"/>
        <w:rPr>
          <w:sz w:val="30"/>
        </w:rPr>
      </w:pPr>
    </w:p>
    <w:p>
      <w:pPr>
        <w:pStyle w:val="5"/>
        <w:spacing w:before="9"/>
        <w:rPr>
          <w:sz w:val="28"/>
        </w:rPr>
      </w:pPr>
    </w:p>
    <w:p>
      <w:pPr>
        <w:spacing w:before="1"/>
        <w:ind w:left="115" w:right="0" w:firstLine="0"/>
        <w:jc w:val="left"/>
        <w:rPr>
          <w:sz w:val="24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8829675</wp:posOffset>
            </wp:positionH>
            <wp:positionV relativeFrom="paragraph">
              <wp:posOffset>-52705</wp:posOffset>
            </wp:positionV>
            <wp:extent cx="1117600" cy="271780"/>
            <wp:effectExtent l="0" t="0" r="0" b="0"/>
            <wp:wrapNone/>
            <wp:docPr id="1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3441700</wp:posOffset>
            </wp:positionH>
            <wp:positionV relativeFrom="paragraph">
              <wp:posOffset>336550</wp:posOffset>
            </wp:positionV>
            <wp:extent cx="3810000" cy="364490"/>
            <wp:effectExtent l="0" t="0" r="0" b="0"/>
            <wp:wrapNone/>
            <wp:docPr id="1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7</w:t>
      </w:r>
    </w:p>
    <w:sectPr>
      <w:pgSz w:w="16840" w:h="11900" w:orient="landscape"/>
      <w:pgMar w:top="1400" w:right="160" w:bottom="320" w:left="1020" w:header="1" w:footer="121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052" o:spid="_x0000_s2052" o:spt="202" type="#_x0000_t202" style="position:absolute;left:0pt;margin-left:301.65pt;margin-top:577.95pt;height:10.95pt;width:238.7pt;mso-position-horizontal-relative:page;mso-position-vertical-relative:page;z-index:-2516490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6"/>
                  </w:rPr>
                </w:pP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"/>
      </w:rPr>
    </w:pPr>
    <w:r>
      <w:pict>
        <v:shape id="_x0000_s2049" o:spid="_x0000_s2049" o:spt="202" type="#_x0000_t202" style="position:absolute;left:0pt;margin-left:414.45pt;margin-top:-0.95pt;height:3.15pt;width:13.05pt;mso-position-horizontal-relative:page;mso-position-vertical-relative:page;z-index:-2516500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5"/>
                  <w:rPr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sz w:val="2"/>
                  </w:rPr>
                  <w:t>lOMoARcPSD|27578346</w:t>
                </w:r>
              </w:p>
            </w:txbxContent>
          </v:textbox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050" o:spid="_x0000_s2050" o:spt="202" type="#_x0000_t202" style="position:absolute;left:0pt;margin-left:414.45pt;margin-top:-0.95pt;height:3.15pt;width:13.05pt;mso-position-horizontal-relative:page;mso-position-vertical-relative:page;z-index:-2516500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5"/>
                  <w:rPr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sz w:val="2"/>
                  </w:rPr>
                </w:pPr>
                <w:r>
                  <w:rPr>
                    <w:sz w:val="2"/>
                  </w:rPr>
                  <w:t>lOMoARcPSD|27578346</w:t>
                </w:r>
              </w:p>
            </w:txbxContent>
          </v:textbox>
        </v:shape>
      </w:pict>
    </w:r>
    <w:r>
      <w:pict>
        <v:shape id="_x0000_s2051" o:spid="_x0000_s2051" o:spt="202" type="#_x0000_t202" style="position:absolute;left:0pt;margin-left:55.75pt;margin-top:56.1pt;height:15.45pt;width:174.05pt;mso-position-horizontal-relative:page;mso-position-vertical-relative:page;z-index:-2516490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2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E0A0A"/>
                    <w:sz w:val="24"/>
                  </w:rPr>
                  <w:t>Software</w:t>
                </w:r>
                <w:r>
                  <w:rPr>
                    <w:color w:val="0E0A0A"/>
                    <w:spacing w:val="-6"/>
                    <w:sz w:val="24"/>
                  </w:rPr>
                  <w:t xml:space="preserve"> </w:t>
                </w:r>
                <w:r>
                  <w:rPr>
                    <w:color w:val="0E0A0A"/>
                    <w:sz w:val="24"/>
                  </w:rPr>
                  <w:t>Development</w:t>
                </w:r>
                <w:r>
                  <w:rPr>
                    <w:color w:val="0E0A0A"/>
                    <w:spacing w:val="-1"/>
                    <w:sz w:val="24"/>
                  </w:rPr>
                  <w:t xml:space="preserve"> </w:t>
                </w:r>
                <w:r>
                  <w:rPr>
                    <w:color w:val="83BD22"/>
                    <w:sz w:val="24"/>
                  </w:rPr>
                  <w:t>Proposal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205925"/>
    <w:multiLevelType w:val="multilevel"/>
    <w:tmpl w:val="BF205925"/>
    <w:lvl w:ilvl="0" w:tentative="0">
      <w:start w:val="0"/>
      <w:numFmt w:val="bullet"/>
      <w:lvlText w:val="▪"/>
      <w:lvlJc w:val="left"/>
      <w:pPr>
        <w:ind w:left="1556" w:hanging="360"/>
      </w:pPr>
      <w:rPr>
        <w:rFonts w:hint="default" w:ascii="Arial" w:hAnsi="Arial" w:eastAsia="Arial" w:cs="Arial"/>
        <w:b/>
        <w:bCs/>
        <w:w w:val="13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970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438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5790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861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1002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1143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2840" w:hanging="360"/>
      </w:pPr>
      <w:rPr>
        <w:rFonts w:hint="default"/>
        <w:lang w:val="en-US" w:eastAsia="en-US" w:bidi="ar-SA"/>
      </w:rPr>
    </w:lvl>
  </w:abstractNum>
  <w:abstractNum w:abstractNumId="1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6874" w:hanging="720"/>
        <w:jc w:val="right"/>
      </w:pPr>
      <w:rPr>
        <w:rFonts w:hint="default" w:ascii="Arial MT" w:hAnsi="Arial MT" w:eastAsia="Arial MT" w:cs="Arial MT"/>
        <w:spacing w:val="-1"/>
        <w:w w:val="100"/>
        <w:sz w:val="44"/>
        <w:szCs w:val="4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7758" w:hanging="7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8636" w:hanging="7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9514" w:hanging="7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0392" w:hanging="7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11270" w:hanging="7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12148" w:hanging="7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13026" w:hanging="7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3904" w:hanging="720"/>
      </w:pPr>
      <w:rPr>
        <w:rFonts w:hint="default"/>
        <w:lang w:val="en-US" w:eastAsia="en-US" w:bidi="ar-SA"/>
      </w:rPr>
    </w:lvl>
  </w:abstractNum>
  <w:abstractNum w:abstractNumId="2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1826" w:hanging="630"/>
        <w:jc w:val="left"/>
      </w:pPr>
      <w:rPr>
        <w:rFonts w:hint="default"/>
        <w:spacing w:val="-1"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6900" w:hanging="63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7873" w:hanging="63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8846" w:hanging="63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9820" w:hanging="63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10793" w:hanging="63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11766" w:hanging="63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12740" w:hanging="63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3713" w:hanging="63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9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28A74520"/>
    <w:rsid w:val="65B8140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Arial MT" w:hAnsi="Arial MT" w:eastAsia="Arial MT" w:cs="Arial MT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86"/>
      <w:ind w:left="6416" w:hanging="720"/>
      <w:outlineLvl w:val="1"/>
    </w:pPr>
    <w:rPr>
      <w:rFonts w:ascii="Arial MT" w:hAnsi="Arial MT" w:eastAsia="Arial MT" w:cs="Arial MT"/>
      <w:sz w:val="44"/>
      <w:szCs w:val="44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Arial MT" w:hAnsi="Arial MT" w:eastAsia="Arial MT" w:cs="Arial MT"/>
      <w:sz w:val="32"/>
      <w:szCs w:val="32"/>
      <w:lang w:val="en-US" w:eastAsia="en-US" w:bidi="ar-SA"/>
    </w:r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customStyle="1" w:styleId="8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pPr>
      <w:spacing w:before="86"/>
      <w:ind w:left="1826" w:hanging="630"/>
    </w:pPr>
    <w:rPr>
      <w:rFonts w:ascii="Arial" w:hAnsi="Arial" w:eastAsia="Arial" w:cs="Arial"/>
      <w:lang w:val="en-US" w:eastAsia="en-US" w:bidi="ar-SA"/>
    </w:rPr>
  </w:style>
  <w:style w:type="paragraph" w:customStyle="1" w:styleId="10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7.jpeg"/><Relationship Id="rId14" Type="http://schemas.openxmlformats.org/officeDocument/2006/relationships/image" Target="media/image6.jpe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1027"/>
    <customShpInfo spid="_x0000_s1028"/>
    <customShpInfo spid="_x0000_s1029"/>
    <customShpInfo spid="_x0000_s1026"/>
    <customShpInfo spid="_x0000_s1031"/>
    <customShpInfo spid="_x0000_s1032"/>
    <customShpInfo spid="_x0000_s1030"/>
    <customShpInfo spid="_x0000_s1034"/>
    <customShpInfo spid="_x0000_s1035"/>
    <customShpInfo spid="_x0000_s103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ScaleCrop>false</ScaleCrop>
  <LinksUpToDate>false</LinksUpToDate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2023-07-02T06:24:00Z</dcterms:created>
  <dc:creator>Jodie Jackson</dc:creator>
  <cp:lastModifiedBy>AYUSH MOHANTY</cp:lastModifiedBy>
  <dcterms:modified xsi:type="dcterms:W3CDTF">2023-07-02T06:27:31Z</dcterms:modified>
  <dc:title>Untitled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2022-05-04T00:00:00Z</vt:filetime>
  </property>
  <property fmtid="{D5CDD505-2E9C-101B-9397-08002B2CF9AE}" pid="3" name="Creator">
    <vt:lpwstr>Writer</vt:lpwstr>
  </property>
  <property fmtid="{D5CDD505-2E9C-101B-9397-08002B2CF9AE}" pid="4" name="LastSaved">
    <vt:filetime>2023-07-02T00:00:00Z</vt:filetime>
  </property>
  <property fmtid="{D5CDD505-2E9C-101B-9397-08002B2CF9AE}" pid="5" name="KSOProductBuildVer">
    <vt:lpwstr>1033-11.2.0.11537</vt:lpwstr>
  </property>
  <property fmtid="{D5CDD505-2E9C-101B-9397-08002B2CF9AE}" pid="6" name="ICV">
    <vt:lpwstr>ADD2805908BC44D2A341176CA53DC648</vt:lpwstr>
  </property>
</Properties>
</file>